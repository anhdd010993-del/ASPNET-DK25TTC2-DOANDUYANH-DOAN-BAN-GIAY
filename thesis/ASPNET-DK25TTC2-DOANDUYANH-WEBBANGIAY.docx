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6FA1" w14:textId="77777777" w:rsidR="00510DB5" w:rsidRDefault="00510DB5" w:rsidP="00510DB5">
      <w:pPr>
        <w:pBdr>
          <w:top w:val="thinThickSmallGap" w:sz="18" w:space="1" w:color="auto"/>
          <w:left w:val="thinThickSmallGap" w:sz="18" w:space="4" w:color="auto"/>
          <w:bottom w:val="thinThickSmallGap" w:sz="18" w:space="1" w:color="auto"/>
          <w:right w:val="thinThickSmallGap" w:sz="18" w:space="4" w:color="auto"/>
        </w:pBdr>
        <w:spacing w:before="60" w:line="288" w:lineRule="auto"/>
        <w:jc w:val="center"/>
        <w:rPr>
          <w:b/>
          <w:sz w:val="32"/>
          <w:szCs w:val="32"/>
          <w:lang w:val="en-US"/>
        </w:rPr>
      </w:pPr>
      <w:bookmarkStart w:id="0" w:name="_TOC_250043"/>
      <w:bookmarkStart w:id="1" w:name="_TOC_250042"/>
      <w:bookmarkEnd w:id="0"/>
      <w:bookmarkEnd w:id="1"/>
    </w:p>
    <w:p w14:paraId="388E566A" w14:textId="59312586" w:rsidR="00510DB5" w:rsidRPr="007F7D2D" w:rsidRDefault="00510DB5" w:rsidP="00510DB5">
      <w:pPr>
        <w:pBdr>
          <w:top w:val="thinThickSmallGap" w:sz="18" w:space="1" w:color="auto"/>
          <w:left w:val="thinThickSmallGap" w:sz="18" w:space="4" w:color="auto"/>
          <w:bottom w:val="thinThickSmallGap" w:sz="18" w:space="1" w:color="auto"/>
          <w:right w:val="thinThickSmallGap" w:sz="18" w:space="4" w:color="auto"/>
        </w:pBdr>
        <w:spacing w:before="60" w:line="288" w:lineRule="auto"/>
        <w:jc w:val="center"/>
        <w:rPr>
          <w:rFonts w:ascii="Times New Roman" w:hAnsi="Times New Roman" w:cs="Times New Roman"/>
          <w:sz w:val="26"/>
          <w:szCs w:val="26"/>
        </w:rPr>
      </w:pPr>
      <w:r w:rsidRPr="007F7D2D">
        <w:rPr>
          <w:rFonts w:ascii="Times New Roman" w:hAnsi="Times New Roman" w:cs="Times New Roman"/>
          <w:b/>
          <w:sz w:val="26"/>
          <w:szCs w:val="26"/>
        </w:rPr>
        <w:t>ĐẠI HỌC TRÀ VINH</w:t>
      </w:r>
    </w:p>
    <w:p w14:paraId="4795E4FE" w14:textId="77777777" w:rsidR="00510DB5" w:rsidRPr="007F7D2D" w:rsidRDefault="00510DB5" w:rsidP="00510DB5">
      <w:pPr>
        <w:pBdr>
          <w:top w:val="thinThickSmallGap" w:sz="18" w:space="1" w:color="auto"/>
          <w:left w:val="thinThickSmallGap" w:sz="18" w:space="4" w:color="auto"/>
          <w:bottom w:val="thinThickSmallGap" w:sz="18" w:space="1" w:color="auto"/>
          <w:right w:val="thinThickSmallGap" w:sz="18" w:space="4" w:color="auto"/>
        </w:pBdr>
        <w:jc w:val="center"/>
        <w:outlineLvl w:val="0"/>
        <w:rPr>
          <w:rFonts w:ascii="Times New Roman" w:hAnsi="Times New Roman" w:cs="Times New Roman"/>
          <w:b/>
          <w:bCs/>
          <w:sz w:val="26"/>
          <w:szCs w:val="26"/>
        </w:rPr>
      </w:pPr>
      <w:r w:rsidRPr="007F7D2D">
        <w:rPr>
          <w:rFonts w:ascii="Times New Roman" w:hAnsi="Times New Roman" w:cs="Times New Roman"/>
          <w:b/>
          <w:sz w:val="26"/>
          <w:szCs w:val="26"/>
        </w:rPr>
        <w:t>TRƯỜNG KỸ THUẬT VÀ CÔNG NGHỆ</w:t>
      </w:r>
    </w:p>
    <w:p w14:paraId="5C7EBEDC" w14:textId="77777777" w:rsidR="00510DB5" w:rsidRPr="007F7D2D" w:rsidRDefault="00510DB5" w:rsidP="00510DB5">
      <w:pPr>
        <w:pBdr>
          <w:top w:val="thinThickSmallGap" w:sz="18" w:space="1" w:color="auto"/>
          <w:left w:val="thinThickSmallGap" w:sz="18" w:space="4" w:color="auto"/>
          <w:bottom w:val="thinThickSmallGap" w:sz="18" w:space="1" w:color="auto"/>
          <w:right w:val="thinThickSmallGap" w:sz="18" w:space="4" w:color="auto"/>
        </w:pBdr>
        <w:spacing w:line="360" w:lineRule="auto"/>
        <w:jc w:val="center"/>
        <w:rPr>
          <w:rFonts w:ascii="Times New Roman" w:hAnsi="Times New Roman" w:cs="Times New Roman"/>
          <w:sz w:val="26"/>
          <w:szCs w:val="26"/>
        </w:rPr>
      </w:pPr>
    </w:p>
    <w:p w14:paraId="056CEEEB" w14:textId="77777777" w:rsidR="00510DB5" w:rsidRPr="007F7D2D" w:rsidRDefault="00510DB5" w:rsidP="00510DB5">
      <w:pPr>
        <w:pBdr>
          <w:top w:val="thinThickSmallGap" w:sz="18" w:space="1" w:color="auto"/>
          <w:left w:val="thinThickSmallGap" w:sz="18" w:space="4" w:color="auto"/>
          <w:bottom w:val="thinThickSmallGap" w:sz="18" w:space="1" w:color="auto"/>
          <w:right w:val="thinThickSmallGap" w:sz="18" w:space="4" w:color="auto"/>
        </w:pBdr>
        <w:spacing w:line="360" w:lineRule="auto"/>
        <w:jc w:val="center"/>
        <w:rPr>
          <w:rFonts w:ascii="Times New Roman" w:hAnsi="Times New Roman" w:cs="Times New Roman"/>
          <w:sz w:val="26"/>
          <w:szCs w:val="26"/>
        </w:rPr>
      </w:pPr>
    </w:p>
    <w:p w14:paraId="3F165D8D" w14:textId="32FD21F0" w:rsidR="00510DB5" w:rsidRPr="007F7D2D" w:rsidRDefault="00510DB5" w:rsidP="00510DB5">
      <w:pPr>
        <w:pBdr>
          <w:top w:val="thinThickSmallGap" w:sz="18" w:space="1" w:color="auto"/>
          <w:left w:val="thinThickSmallGap" w:sz="18" w:space="4" w:color="auto"/>
          <w:bottom w:val="thinThickSmallGap" w:sz="18" w:space="1" w:color="auto"/>
          <w:right w:val="thinThickSmallGap" w:sz="18" w:space="4" w:color="auto"/>
        </w:pBdr>
        <w:spacing w:line="360" w:lineRule="auto"/>
        <w:jc w:val="center"/>
        <w:rPr>
          <w:rFonts w:ascii="Times New Roman" w:hAnsi="Times New Roman" w:cs="Times New Roman"/>
          <w:sz w:val="26"/>
          <w:szCs w:val="26"/>
        </w:rPr>
      </w:pPr>
      <w:r w:rsidRPr="007F7D2D">
        <w:rPr>
          <w:rFonts w:ascii="Times New Roman" w:hAnsi="Times New Roman" w:cs="Times New Roman"/>
          <w:noProof/>
          <w:sz w:val="26"/>
          <w:szCs w:val="26"/>
        </w:rPr>
        <w:drawing>
          <wp:inline distT="0" distB="0" distL="0" distR="0" wp14:anchorId="03526868" wp14:editId="0E59C591">
            <wp:extent cx="1969770" cy="1969770"/>
            <wp:effectExtent l="0" t="0" r="0" b="0"/>
            <wp:docPr id="433035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69770" cy="1969770"/>
                    </a:xfrm>
                    <a:prstGeom prst="rect">
                      <a:avLst/>
                    </a:prstGeom>
                    <a:noFill/>
                    <a:ln>
                      <a:noFill/>
                    </a:ln>
                  </pic:spPr>
                </pic:pic>
              </a:graphicData>
            </a:graphic>
          </wp:inline>
        </w:drawing>
      </w:r>
    </w:p>
    <w:p w14:paraId="580FBC31" w14:textId="77777777" w:rsidR="00510DB5" w:rsidRPr="007F7D2D" w:rsidRDefault="00510DB5" w:rsidP="00510DB5">
      <w:pPr>
        <w:pBdr>
          <w:top w:val="thinThickSmallGap" w:sz="18" w:space="1" w:color="auto"/>
          <w:left w:val="thinThickSmallGap" w:sz="18" w:space="4" w:color="auto"/>
          <w:bottom w:val="thinThickSmallGap" w:sz="18" w:space="1" w:color="auto"/>
          <w:right w:val="thinThickSmallGap" w:sz="18" w:space="4" w:color="auto"/>
        </w:pBdr>
        <w:spacing w:line="360" w:lineRule="auto"/>
        <w:jc w:val="center"/>
        <w:rPr>
          <w:rFonts w:ascii="Times New Roman" w:hAnsi="Times New Roman" w:cs="Times New Roman"/>
          <w:b/>
          <w:sz w:val="26"/>
          <w:szCs w:val="26"/>
        </w:rPr>
      </w:pPr>
    </w:p>
    <w:p w14:paraId="6EB39910" w14:textId="77777777" w:rsidR="00510DB5" w:rsidRPr="007F7D2D" w:rsidRDefault="00510DB5" w:rsidP="00510DB5">
      <w:pPr>
        <w:pBdr>
          <w:top w:val="thinThickSmallGap" w:sz="18" w:space="1" w:color="auto"/>
          <w:left w:val="thinThickSmallGap" w:sz="18" w:space="4" w:color="auto"/>
          <w:bottom w:val="thinThickSmallGap" w:sz="18" w:space="1" w:color="auto"/>
          <w:right w:val="thinThickSmallGap" w:sz="18" w:space="4" w:color="auto"/>
        </w:pBdr>
        <w:spacing w:line="360" w:lineRule="auto"/>
        <w:jc w:val="center"/>
        <w:rPr>
          <w:rFonts w:ascii="Times New Roman" w:hAnsi="Times New Roman" w:cs="Times New Roman"/>
          <w:b/>
          <w:sz w:val="26"/>
          <w:szCs w:val="26"/>
        </w:rPr>
      </w:pPr>
    </w:p>
    <w:p w14:paraId="7B03DEEA" w14:textId="77777777" w:rsidR="00510DB5" w:rsidRPr="007F7D2D" w:rsidRDefault="00510DB5" w:rsidP="00510DB5">
      <w:pPr>
        <w:pBdr>
          <w:top w:val="thinThickSmallGap" w:sz="18" w:space="1" w:color="auto"/>
          <w:left w:val="thinThickSmallGap" w:sz="18" w:space="4" w:color="auto"/>
          <w:bottom w:val="thinThickSmallGap" w:sz="18" w:space="1" w:color="auto"/>
          <w:right w:val="thinThickSmallGap" w:sz="18" w:space="4" w:color="auto"/>
        </w:pBdr>
        <w:spacing w:line="360" w:lineRule="auto"/>
        <w:jc w:val="center"/>
        <w:outlineLvl w:val="0"/>
        <w:rPr>
          <w:rFonts w:ascii="Times New Roman" w:hAnsi="Times New Roman" w:cs="Times New Roman"/>
          <w:b/>
          <w:sz w:val="26"/>
          <w:szCs w:val="26"/>
        </w:rPr>
      </w:pPr>
      <w:r w:rsidRPr="007F7D2D">
        <w:rPr>
          <w:rFonts w:ascii="Times New Roman" w:hAnsi="Times New Roman" w:cs="Times New Roman"/>
          <w:b/>
          <w:sz w:val="26"/>
          <w:szCs w:val="26"/>
        </w:rPr>
        <w:t>ĐỒ ÁN HỌC PHẦN: CHUYÊN ĐỀ ASP.NET</w:t>
      </w:r>
    </w:p>
    <w:p w14:paraId="5E8BAA9F" w14:textId="77777777" w:rsidR="00510DB5" w:rsidRPr="007F7D2D" w:rsidRDefault="00510DB5" w:rsidP="00510DB5">
      <w:pPr>
        <w:pBdr>
          <w:top w:val="thinThickSmallGap" w:sz="18" w:space="1" w:color="auto"/>
          <w:left w:val="thinThickSmallGap" w:sz="18" w:space="4" w:color="auto"/>
          <w:bottom w:val="thinThickSmallGap" w:sz="18" w:space="1" w:color="auto"/>
          <w:right w:val="thinThickSmallGap" w:sz="18" w:space="4" w:color="auto"/>
        </w:pBdr>
        <w:spacing w:line="360" w:lineRule="auto"/>
        <w:jc w:val="center"/>
        <w:rPr>
          <w:rFonts w:ascii="Times New Roman" w:hAnsi="Times New Roman" w:cs="Times New Roman"/>
          <w:b/>
          <w:sz w:val="26"/>
          <w:szCs w:val="26"/>
        </w:rPr>
      </w:pPr>
      <w:r w:rsidRPr="007F7D2D">
        <w:rPr>
          <w:rFonts w:ascii="Times New Roman" w:hAnsi="Times New Roman" w:cs="Times New Roman"/>
          <w:b/>
          <w:sz w:val="26"/>
          <w:szCs w:val="26"/>
        </w:rPr>
        <w:t xml:space="preserve">XÂY DỰNG WEBSITE </w:t>
      </w:r>
    </w:p>
    <w:p w14:paraId="2F1D7A18" w14:textId="430C28A7" w:rsidR="00510DB5" w:rsidRPr="007F7D2D" w:rsidRDefault="00510DB5" w:rsidP="00510DB5">
      <w:pPr>
        <w:pBdr>
          <w:top w:val="thinThickSmallGap" w:sz="18" w:space="1" w:color="auto"/>
          <w:left w:val="thinThickSmallGap" w:sz="18" w:space="4" w:color="auto"/>
          <w:bottom w:val="thinThickSmallGap" w:sz="18" w:space="1" w:color="auto"/>
          <w:right w:val="thinThickSmallGap" w:sz="18" w:space="4" w:color="auto"/>
        </w:pBdr>
        <w:spacing w:line="360" w:lineRule="auto"/>
        <w:jc w:val="center"/>
        <w:rPr>
          <w:rFonts w:ascii="Times New Roman" w:hAnsi="Times New Roman" w:cs="Times New Roman"/>
          <w:b/>
          <w:sz w:val="26"/>
          <w:szCs w:val="26"/>
          <w:lang w:val="en-US"/>
        </w:rPr>
      </w:pPr>
      <w:r w:rsidRPr="007F7D2D">
        <w:rPr>
          <w:rFonts w:ascii="Times New Roman" w:hAnsi="Times New Roman" w:cs="Times New Roman"/>
          <w:b/>
          <w:sz w:val="26"/>
          <w:szCs w:val="26"/>
        </w:rPr>
        <w:t xml:space="preserve">BÁN HÀNG </w:t>
      </w:r>
      <w:r w:rsidRPr="007F7D2D">
        <w:rPr>
          <w:rFonts w:ascii="Times New Roman" w:hAnsi="Times New Roman" w:cs="Times New Roman"/>
          <w:b/>
          <w:sz w:val="26"/>
          <w:szCs w:val="26"/>
          <w:lang w:val="en-US"/>
        </w:rPr>
        <w:t>GIÀY</w:t>
      </w:r>
    </w:p>
    <w:p w14:paraId="429A95FF" w14:textId="4DF6EA0E" w:rsidR="00510DB5" w:rsidRPr="007F7D2D" w:rsidRDefault="00510DB5" w:rsidP="00510DB5">
      <w:pPr>
        <w:pBdr>
          <w:top w:val="thinThickSmallGap" w:sz="18" w:space="1" w:color="auto"/>
          <w:left w:val="thinThickSmallGap" w:sz="18" w:space="4" w:color="auto"/>
          <w:bottom w:val="thinThickSmallGap" w:sz="18" w:space="1" w:color="auto"/>
          <w:right w:val="thinThickSmallGap" w:sz="18" w:space="4" w:color="auto"/>
        </w:pBdr>
        <w:spacing w:line="360" w:lineRule="auto"/>
        <w:rPr>
          <w:rFonts w:ascii="Times New Roman" w:hAnsi="Times New Roman" w:cs="Times New Roman"/>
          <w:sz w:val="26"/>
          <w:szCs w:val="26"/>
        </w:rPr>
      </w:pPr>
    </w:p>
    <w:p w14:paraId="3F792916" w14:textId="3B8DB573" w:rsidR="00510DB5" w:rsidRPr="007F7D2D" w:rsidRDefault="00510DB5" w:rsidP="00510DB5">
      <w:pPr>
        <w:pBdr>
          <w:top w:val="thinThickSmallGap" w:sz="18" w:space="1" w:color="auto"/>
          <w:left w:val="thinThickSmallGap" w:sz="18" w:space="4" w:color="auto"/>
          <w:bottom w:val="thinThickSmallGap" w:sz="18" w:space="1" w:color="auto"/>
          <w:right w:val="thinThickSmallGap" w:sz="18" w:space="4" w:color="auto"/>
        </w:pBdr>
        <w:spacing w:line="360" w:lineRule="auto"/>
        <w:jc w:val="center"/>
        <w:rPr>
          <w:rFonts w:ascii="Times New Roman" w:hAnsi="Times New Roman" w:cs="Times New Roman"/>
          <w:sz w:val="26"/>
          <w:szCs w:val="26"/>
        </w:rPr>
      </w:pPr>
    </w:p>
    <w:p w14:paraId="2629F57B" w14:textId="14C5A4D5" w:rsidR="00510DB5" w:rsidRPr="007F7D2D" w:rsidRDefault="007F7D2D" w:rsidP="00510DB5">
      <w:pPr>
        <w:pBdr>
          <w:top w:val="thinThickSmallGap" w:sz="18" w:space="1" w:color="auto"/>
          <w:left w:val="thinThickSmallGap" w:sz="18" w:space="4" w:color="auto"/>
          <w:bottom w:val="thinThickSmallGap" w:sz="18" w:space="1" w:color="auto"/>
          <w:right w:val="thinThickSmallGap" w:sz="18" w:space="4" w:color="auto"/>
        </w:pBdr>
        <w:spacing w:line="360" w:lineRule="auto"/>
        <w:rPr>
          <w:rFonts w:ascii="Times New Roman" w:hAnsi="Times New Roman" w:cs="Times New Roman"/>
          <w:sz w:val="26"/>
          <w:szCs w:val="26"/>
        </w:rPr>
      </w:pPr>
      <w:r w:rsidRPr="007F7D2D">
        <w:rPr>
          <w:rFonts w:ascii="Times New Roman" w:hAnsi="Times New Roman" w:cs="Times New Roman"/>
          <w:noProof/>
          <w:sz w:val="26"/>
          <w:szCs w:val="26"/>
        </w:rPr>
        <w:pict w14:anchorId="1B2ECE5D">
          <v:shapetype id="_x0000_t202" coordsize="21600,21600" o:spt="202" path="m,l,21600r21600,l21600,xe">
            <v:stroke joinstyle="miter"/>
            <v:path gradientshapeok="t" o:connecttype="rect"/>
          </v:shapetype>
          <v:shape id="_x0000_s2061" type="#_x0000_t202" style="position:absolute;margin-left:45pt;margin-top:8.35pt;width:172.45pt;height:54pt;z-index:251667456;mso-wrap-edited:f" stroked="f">
            <v:textbox style="mso-next-textbox:#_x0000_s2061">
              <w:txbxContent>
                <w:p w14:paraId="0B7C1B27" w14:textId="77777777" w:rsidR="00510DB5" w:rsidRPr="007F7D2D" w:rsidRDefault="00510DB5" w:rsidP="00510DB5">
                  <w:pPr>
                    <w:ind w:right="-1409"/>
                    <w:rPr>
                      <w:rFonts w:ascii="Times New Roman" w:hAnsi="Times New Roman" w:cs="Times New Roman"/>
                      <w:i/>
                      <w:sz w:val="26"/>
                      <w:szCs w:val="26"/>
                    </w:rPr>
                  </w:pPr>
                  <w:r w:rsidRPr="007F7D2D">
                    <w:rPr>
                      <w:rFonts w:ascii="Times New Roman" w:hAnsi="Times New Roman" w:cs="Times New Roman"/>
                      <w:i/>
                      <w:sz w:val="26"/>
                      <w:szCs w:val="26"/>
                    </w:rPr>
                    <w:t>Giảng viên hướng dẫn:</w:t>
                  </w:r>
                </w:p>
                <w:p w14:paraId="332A5195" w14:textId="77777777" w:rsidR="00510DB5" w:rsidRPr="007F7D2D" w:rsidRDefault="00510DB5" w:rsidP="00510DB5">
                  <w:pPr>
                    <w:rPr>
                      <w:rFonts w:ascii="Times New Roman" w:hAnsi="Times New Roman" w:cs="Times New Roman"/>
                      <w:sz w:val="26"/>
                      <w:szCs w:val="26"/>
                    </w:rPr>
                  </w:pPr>
                  <w:r w:rsidRPr="007F7D2D">
                    <w:rPr>
                      <w:rFonts w:ascii="Times New Roman" w:hAnsi="Times New Roman" w:cs="Times New Roman"/>
                      <w:iCs/>
                      <w:sz w:val="26"/>
                      <w:szCs w:val="26"/>
                    </w:rPr>
                    <w:t>TS. Nguyễn Nhứt Lam</w:t>
                  </w:r>
                </w:p>
              </w:txbxContent>
            </v:textbox>
          </v:shape>
        </w:pict>
      </w:r>
      <w:r w:rsidRPr="007F7D2D">
        <w:rPr>
          <w:rFonts w:ascii="Times New Roman" w:hAnsi="Times New Roman" w:cs="Times New Roman"/>
          <w:noProof/>
          <w:sz w:val="26"/>
          <w:szCs w:val="26"/>
        </w:rPr>
        <w:pict w14:anchorId="6DAF90C9">
          <v:shape id="_x0000_s2062" type="#_x0000_t202" style="position:absolute;margin-left:324.3pt;margin-top:3.25pt;width:147.05pt;height:87pt;z-index:251668480;mso-wrap-edited:f" stroked="f">
            <v:textbox style="mso-next-textbox:#_x0000_s2062">
              <w:txbxContent>
                <w:p w14:paraId="79888441" w14:textId="77777777" w:rsidR="00510DB5" w:rsidRPr="007F7D2D" w:rsidRDefault="00510DB5" w:rsidP="00510DB5">
                  <w:pPr>
                    <w:rPr>
                      <w:rFonts w:ascii="Times New Roman" w:hAnsi="Times New Roman" w:cs="Times New Roman"/>
                      <w:i/>
                      <w:sz w:val="26"/>
                      <w:szCs w:val="26"/>
                    </w:rPr>
                  </w:pPr>
                  <w:r w:rsidRPr="007F7D2D">
                    <w:rPr>
                      <w:rFonts w:ascii="Times New Roman" w:hAnsi="Times New Roman" w:cs="Times New Roman"/>
                      <w:i/>
                      <w:sz w:val="26"/>
                      <w:szCs w:val="26"/>
                    </w:rPr>
                    <w:t>Sinh viên thực hiện:</w:t>
                  </w:r>
                </w:p>
                <w:p w14:paraId="054698FB" w14:textId="2E851B6B" w:rsidR="00510DB5" w:rsidRPr="007F7D2D" w:rsidRDefault="00510DB5" w:rsidP="00510DB5">
                  <w:pPr>
                    <w:rPr>
                      <w:rFonts w:ascii="Times New Roman" w:hAnsi="Times New Roman" w:cs="Times New Roman"/>
                      <w:sz w:val="26"/>
                      <w:szCs w:val="26"/>
                      <w:lang w:val="en-US"/>
                    </w:rPr>
                  </w:pPr>
                  <w:r w:rsidRPr="007F7D2D">
                    <w:rPr>
                      <w:rFonts w:ascii="Times New Roman" w:hAnsi="Times New Roman" w:cs="Times New Roman"/>
                      <w:sz w:val="26"/>
                      <w:szCs w:val="26"/>
                    </w:rPr>
                    <w:t xml:space="preserve">Họ tên: </w:t>
                  </w:r>
                  <w:r w:rsidR="007F7D2D" w:rsidRPr="007F7D2D">
                    <w:rPr>
                      <w:rFonts w:ascii="Times New Roman" w:hAnsi="Times New Roman" w:cs="Times New Roman"/>
                      <w:sz w:val="26"/>
                      <w:szCs w:val="26"/>
                      <w:lang w:val="en-US"/>
                    </w:rPr>
                    <w:t>Đoàn Duy Anh</w:t>
                  </w:r>
                </w:p>
                <w:p w14:paraId="00678B83" w14:textId="3BD1BF9A" w:rsidR="00510DB5" w:rsidRPr="007F7D2D" w:rsidRDefault="00510DB5" w:rsidP="00510DB5">
                  <w:pPr>
                    <w:rPr>
                      <w:rFonts w:ascii="Times New Roman" w:hAnsi="Times New Roman" w:cs="Times New Roman"/>
                      <w:sz w:val="26"/>
                      <w:szCs w:val="26"/>
                    </w:rPr>
                  </w:pPr>
                  <w:r w:rsidRPr="007F7D2D">
                    <w:rPr>
                      <w:rFonts w:ascii="Times New Roman" w:hAnsi="Times New Roman" w:cs="Times New Roman"/>
                      <w:sz w:val="26"/>
                      <w:szCs w:val="26"/>
                    </w:rPr>
                    <w:t>MSSV: 170125074</w:t>
                  </w:r>
                </w:p>
                <w:p w14:paraId="1F5FC828" w14:textId="77777777" w:rsidR="00510DB5" w:rsidRPr="007F7D2D" w:rsidRDefault="00510DB5" w:rsidP="00510DB5">
                  <w:pPr>
                    <w:rPr>
                      <w:rFonts w:ascii="Times New Roman" w:hAnsi="Times New Roman" w:cs="Times New Roman"/>
                      <w:sz w:val="26"/>
                      <w:szCs w:val="26"/>
                    </w:rPr>
                  </w:pPr>
                  <w:r w:rsidRPr="007F7D2D">
                    <w:rPr>
                      <w:rFonts w:ascii="Times New Roman" w:hAnsi="Times New Roman" w:cs="Times New Roman"/>
                      <w:sz w:val="26"/>
                      <w:szCs w:val="26"/>
                    </w:rPr>
                    <w:t>Lớp: DK25TTC2</w:t>
                  </w:r>
                </w:p>
              </w:txbxContent>
            </v:textbox>
          </v:shape>
        </w:pict>
      </w:r>
    </w:p>
    <w:p w14:paraId="32BB23E9" w14:textId="77777777" w:rsidR="00510DB5" w:rsidRPr="007F7D2D" w:rsidRDefault="00510DB5" w:rsidP="00510DB5">
      <w:pPr>
        <w:pBdr>
          <w:top w:val="thinThickSmallGap" w:sz="18" w:space="1" w:color="auto"/>
          <w:left w:val="thinThickSmallGap" w:sz="18" w:space="4" w:color="auto"/>
          <w:bottom w:val="thinThickSmallGap" w:sz="18" w:space="1" w:color="auto"/>
          <w:right w:val="thinThickSmallGap" w:sz="18" w:space="4" w:color="auto"/>
        </w:pBdr>
        <w:spacing w:line="360" w:lineRule="auto"/>
        <w:rPr>
          <w:rFonts w:ascii="Times New Roman" w:hAnsi="Times New Roman" w:cs="Times New Roman"/>
          <w:sz w:val="26"/>
          <w:szCs w:val="26"/>
        </w:rPr>
      </w:pPr>
    </w:p>
    <w:p w14:paraId="505D6C46" w14:textId="77777777" w:rsidR="00510DB5" w:rsidRPr="007F7D2D" w:rsidRDefault="00510DB5" w:rsidP="00510DB5">
      <w:pPr>
        <w:pBdr>
          <w:top w:val="thinThickSmallGap" w:sz="18" w:space="1" w:color="auto"/>
          <w:left w:val="thinThickSmallGap" w:sz="18" w:space="4" w:color="auto"/>
          <w:bottom w:val="thinThickSmallGap" w:sz="18" w:space="1" w:color="auto"/>
          <w:right w:val="thinThickSmallGap" w:sz="18" w:space="4" w:color="auto"/>
        </w:pBdr>
        <w:spacing w:line="360" w:lineRule="auto"/>
        <w:rPr>
          <w:rFonts w:ascii="Times New Roman" w:hAnsi="Times New Roman" w:cs="Times New Roman"/>
          <w:sz w:val="26"/>
          <w:szCs w:val="26"/>
        </w:rPr>
      </w:pPr>
    </w:p>
    <w:p w14:paraId="2B0F8FF9" w14:textId="77777777" w:rsidR="00510DB5" w:rsidRPr="007F7D2D" w:rsidRDefault="00510DB5" w:rsidP="00510DB5">
      <w:pPr>
        <w:pBdr>
          <w:top w:val="thinThickSmallGap" w:sz="18" w:space="1" w:color="auto"/>
          <w:left w:val="thinThickSmallGap" w:sz="18" w:space="4" w:color="auto"/>
          <w:bottom w:val="thinThickSmallGap" w:sz="18" w:space="1" w:color="auto"/>
          <w:right w:val="thinThickSmallGap" w:sz="18" w:space="4" w:color="auto"/>
        </w:pBdr>
        <w:spacing w:line="360" w:lineRule="auto"/>
        <w:rPr>
          <w:rFonts w:ascii="Times New Roman" w:hAnsi="Times New Roman" w:cs="Times New Roman"/>
          <w:sz w:val="26"/>
          <w:szCs w:val="26"/>
        </w:rPr>
      </w:pPr>
    </w:p>
    <w:p w14:paraId="6A29EBDC" w14:textId="77777777" w:rsidR="00510DB5" w:rsidRPr="007F7D2D" w:rsidRDefault="00510DB5" w:rsidP="00510DB5">
      <w:pPr>
        <w:pBdr>
          <w:top w:val="thinThickSmallGap" w:sz="18" w:space="1" w:color="auto"/>
          <w:left w:val="thinThickSmallGap" w:sz="18" w:space="4" w:color="auto"/>
          <w:bottom w:val="thinThickSmallGap" w:sz="18" w:space="1" w:color="auto"/>
          <w:right w:val="thinThickSmallGap" w:sz="18" w:space="4" w:color="auto"/>
        </w:pBdr>
        <w:spacing w:line="360" w:lineRule="auto"/>
        <w:rPr>
          <w:rFonts w:ascii="Times New Roman" w:hAnsi="Times New Roman" w:cs="Times New Roman"/>
          <w:sz w:val="26"/>
          <w:szCs w:val="26"/>
        </w:rPr>
      </w:pPr>
    </w:p>
    <w:p w14:paraId="654A3B06" w14:textId="77777777" w:rsidR="00510DB5" w:rsidRPr="007F7D2D" w:rsidRDefault="00510DB5" w:rsidP="00510DB5">
      <w:pPr>
        <w:pBdr>
          <w:top w:val="thinThickSmallGap" w:sz="18" w:space="1" w:color="auto"/>
          <w:left w:val="thinThickSmallGap" w:sz="18" w:space="4" w:color="auto"/>
          <w:bottom w:val="thinThickSmallGap" w:sz="18" w:space="1" w:color="auto"/>
          <w:right w:val="thinThickSmallGap" w:sz="18" w:space="4" w:color="auto"/>
        </w:pBdr>
        <w:spacing w:line="360" w:lineRule="auto"/>
        <w:rPr>
          <w:rFonts w:ascii="Times New Roman" w:hAnsi="Times New Roman" w:cs="Times New Roman"/>
          <w:sz w:val="26"/>
          <w:szCs w:val="26"/>
          <w:lang w:val="en-US"/>
        </w:rPr>
      </w:pPr>
    </w:p>
    <w:p w14:paraId="46707951" w14:textId="77777777" w:rsidR="00510DB5" w:rsidRPr="007F7D2D" w:rsidRDefault="00510DB5" w:rsidP="00510DB5">
      <w:pPr>
        <w:pBdr>
          <w:top w:val="thinThickSmallGap" w:sz="18" w:space="1" w:color="auto"/>
          <w:left w:val="thinThickSmallGap" w:sz="18" w:space="4" w:color="auto"/>
          <w:bottom w:val="thinThickSmallGap" w:sz="18" w:space="1" w:color="auto"/>
          <w:right w:val="thinThickSmallGap" w:sz="18" w:space="4" w:color="auto"/>
        </w:pBdr>
        <w:spacing w:line="360" w:lineRule="auto"/>
        <w:rPr>
          <w:rFonts w:ascii="Times New Roman" w:hAnsi="Times New Roman" w:cs="Times New Roman"/>
          <w:sz w:val="26"/>
          <w:szCs w:val="26"/>
          <w:lang w:val="en-US"/>
        </w:rPr>
      </w:pPr>
    </w:p>
    <w:p w14:paraId="72F4BCE2" w14:textId="77777777" w:rsidR="00510DB5" w:rsidRDefault="00510DB5" w:rsidP="00510DB5">
      <w:pPr>
        <w:pBdr>
          <w:top w:val="thinThickSmallGap" w:sz="18" w:space="1" w:color="auto"/>
          <w:left w:val="thinThickSmallGap" w:sz="18" w:space="4" w:color="auto"/>
          <w:bottom w:val="thinThickSmallGap" w:sz="18" w:space="1" w:color="auto"/>
          <w:right w:val="thinThickSmallGap" w:sz="18" w:space="4" w:color="auto"/>
        </w:pBdr>
        <w:spacing w:line="360" w:lineRule="auto"/>
        <w:rPr>
          <w:rFonts w:ascii="Times New Roman" w:hAnsi="Times New Roman" w:cs="Times New Roman"/>
          <w:sz w:val="26"/>
          <w:szCs w:val="26"/>
          <w:lang w:val="en-US"/>
        </w:rPr>
      </w:pPr>
    </w:p>
    <w:p w14:paraId="37F5D81F" w14:textId="77777777" w:rsidR="007F7D2D" w:rsidRDefault="007F7D2D" w:rsidP="00510DB5">
      <w:pPr>
        <w:pBdr>
          <w:top w:val="thinThickSmallGap" w:sz="18" w:space="1" w:color="auto"/>
          <w:left w:val="thinThickSmallGap" w:sz="18" w:space="4" w:color="auto"/>
          <w:bottom w:val="thinThickSmallGap" w:sz="18" w:space="1" w:color="auto"/>
          <w:right w:val="thinThickSmallGap" w:sz="18" w:space="4" w:color="auto"/>
        </w:pBdr>
        <w:spacing w:line="360" w:lineRule="auto"/>
        <w:rPr>
          <w:rFonts w:ascii="Times New Roman" w:hAnsi="Times New Roman" w:cs="Times New Roman"/>
          <w:sz w:val="26"/>
          <w:szCs w:val="26"/>
          <w:lang w:val="en-US"/>
        </w:rPr>
      </w:pPr>
    </w:p>
    <w:p w14:paraId="2190B472" w14:textId="77777777" w:rsidR="007F7D2D" w:rsidRPr="007F7D2D" w:rsidRDefault="007F7D2D" w:rsidP="00510DB5">
      <w:pPr>
        <w:pBdr>
          <w:top w:val="thinThickSmallGap" w:sz="18" w:space="1" w:color="auto"/>
          <w:left w:val="thinThickSmallGap" w:sz="18" w:space="4" w:color="auto"/>
          <w:bottom w:val="thinThickSmallGap" w:sz="18" w:space="1" w:color="auto"/>
          <w:right w:val="thinThickSmallGap" w:sz="18" w:space="4" w:color="auto"/>
        </w:pBdr>
        <w:spacing w:line="360" w:lineRule="auto"/>
        <w:rPr>
          <w:rFonts w:ascii="Times New Roman" w:hAnsi="Times New Roman" w:cs="Times New Roman"/>
          <w:sz w:val="26"/>
          <w:szCs w:val="26"/>
          <w:lang w:val="en-US"/>
        </w:rPr>
      </w:pPr>
    </w:p>
    <w:p w14:paraId="6BC748CB" w14:textId="77777777" w:rsidR="00510DB5" w:rsidRPr="007F7D2D" w:rsidRDefault="00510DB5" w:rsidP="00510DB5">
      <w:pPr>
        <w:pBdr>
          <w:top w:val="thinThickSmallGap" w:sz="18" w:space="1" w:color="auto"/>
          <w:left w:val="thinThickSmallGap" w:sz="18" w:space="4" w:color="auto"/>
          <w:bottom w:val="thinThickSmallGap" w:sz="18" w:space="1" w:color="auto"/>
          <w:right w:val="thinThickSmallGap" w:sz="18" w:space="4" w:color="auto"/>
        </w:pBdr>
        <w:spacing w:line="360" w:lineRule="auto"/>
        <w:jc w:val="center"/>
        <w:rPr>
          <w:rFonts w:ascii="Times New Roman" w:hAnsi="Times New Roman" w:cs="Times New Roman"/>
          <w:b/>
          <w:bCs/>
          <w:i/>
          <w:sz w:val="26"/>
          <w:szCs w:val="26"/>
        </w:rPr>
      </w:pPr>
      <w:r w:rsidRPr="007F7D2D">
        <w:rPr>
          <w:rFonts w:ascii="Times New Roman" w:hAnsi="Times New Roman" w:cs="Times New Roman"/>
          <w:b/>
          <w:bCs/>
          <w:i/>
          <w:sz w:val="26"/>
          <w:szCs w:val="26"/>
        </w:rPr>
        <w:t>Vĩnh Long, ngày 08 tháng 08 năm 2026</w:t>
      </w:r>
    </w:p>
    <w:p w14:paraId="1438C7AB" w14:textId="31FF2B6E" w:rsidR="00E566A1" w:rsidRPr="007F7D2D" w:rsidRDefault="00E566A1">
      <w:pPr>
        <w:widowControl/>
        <w:autoSpaceDE/>
        <w:autoSpaceDN/>
        <w:rPr>
          <w:rFonts w:ascii="Times New Roman" w:hAnsi="Times New Roman" w:cs="Times New Roman"/>
          <w:sz w:val="26"/>
          <w:szCs w:val="26"/>
          <w:lang w:val="en-US"/>
        </w:rPr>
      </w:pPr>
    </w:p>
    <w:p w14:paraId="09EB5E0D" w14:textId="221F3393" w:rsidR="00E566A1" w:rsidRPr="007F7D2D" w:rsidRDefault="00000000" w:rsidP="00E566A1">
      <w:pPr>
        <w:rPr>
          <w:rFonts w:ascii="Times New Roman" w:hAnsi="Times New Roman" w:cs="Times New Roman"/>
          <w:sz w:val="26"/>
          <w:szCs w:val="26"/>
          <w:lang w:val="en-US"/>
        </w:rPr>
      </w:pPr>
      <w:r w:rsidRPr="007F7D2D">
        <w:rPr>
          <w:rFonts w:ascii="Times New Roman" w:hAnsi="Times New Roman" w:cs="Times New Roman"/>
          <w:noProof/>
          <w:sz w:val="26"/>
          <w:szCs w:val="26"/>
          <w:lang w:val="en-US"/>
        </w:rPr>
        <w:lastRenderedPageBreak/>
        <w:pict w14:anchorId="72FBE09F">
          <v:rect id="_x0000_s2057" style="position:absolute;margin-left:18.95pt;margin-top:9.1pt;width:489.55pt;height:670.9pt;z-index:251664384;mso-wrap-edited:f">
            <v:textbox style="mso-next-textbox:#_x0000_s2057">
              <w:txbxContent>
                <w:p w14:paraId="61AF86D5" w14:textId="77777777" w:rsidR="00E566A1" w:rsidRDefault="00E566A1" w:rsidP="00E566A1">
                  <w:pPr>
                    <w:jc w:val="center"/>
                  </w:pPr>
                </w:p>
                <w:p w14:paraId="25D48760" w14:textId="77777777" w:rsidR="00E566A1" w:rsidRPr="007F7D2D" w:rsidRDefault="00E566A1" w:rsidP="00E566A1">
                  <w:pPr>
                    <w:jc w:val="center"/>
                    <w:rPr>
                      <w:rFonts w:ascii="Times New Roman" w:hAnsi="Times New Roman" w:cs="Times New Roman"/>
                      <w:b/>
                      <w:sz w:val="26"/>
                      <w:szCs w:val="26"/>
                    </w:rPr>
                  </w:pPr>
                  <w:r w:rsidRPr="007F7D2D">
                    <w:rPr>
                      <w:rFonts w:ascii="Times New Roman" w:hAnsi="Times New Roman" w:cs="Times New Roman"/>
                      <w:b/>
                      <w:sz w:val="26"/>
                      <w:szCs w:val="26"/>
                    </w:rPr>
                    <w:t>NHẬN XÉT CỦA GIẢNG VIÊN HƯỚNG DẪN</w:t>
                  </w:r>
                </w:p>
                <w:p w14:paraId="655A3A3A" w14:textId="77777777" w:rsidR="00E566A1" w:rsidRPr="007F7D2D" w:rsidRDefault="00E566A1" w:rsidP="00E566A1">
                  <w:pPr>
                    <w:jc w:val="center"/>
                    <w:rPr>
                      <w:rFonts w:ascii="Times New Roman" w:hAnsi="Times New Roman" w:cs="Times New Roman"/>
                      <w:b/>
                      <w:sz w:val="26"/>
                      <w:szCs w:val="26"/>
                    </w:rPr>
                  </w:pPr>
                </w:p>
                <w:p w14:paraId="5178A06E" w14:textId="77777777" w:rsidR="00E566A1" w:rsidRPr="007F7D2D" w:rsidRDefault="00E566A1" w:rsidP="00E566A1">
                  <w:pPr>
                    <w:jc w:val="center"/>
                    <w:rPr>
                      <w:rFonts w:ascii="Times New Roman" w:hAnsi="Times New Roman" w:cs="Times New Roman"/>
                      <w:b/>
                      <w:sz w:val="26"/>
                      <w:szCs w:val="26"/>
                    </w:rPr>
                  </w:pPr>
                </w:p>
                <w:p w14:paraId="1BAF823E" w14:textId="77777777" w:rsidR="00E566A1" w:rsidRPr="007F7D2D" w:rsidRDefault="00E566A1" w:rsidP="00E566A1">
                  <w:pPr>
                    <w:tabs>
                      <w:tab w:val="left" w:pos="126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372435AD"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032C0DAF"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4C15B243"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77649D50"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69F40942"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52142B47"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6ACD17C2"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59156CEE"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2600BF41"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05B5DD75"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2CFD97DD"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17B7C245"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7FA48164"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6504DF99"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0702DD9B"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13FC41CD"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4F751BAE"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5AB3C39E"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3D646355"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4F43930A"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6E6CB455"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5B4F0894"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0208FE98"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2E1BC51E"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7A65D6B4"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2FEAC12F"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5C020369"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5449BD18"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2BE8156A"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018A593B"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338DD81E"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63A8CCC4" w14:textId="77777777"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5DC466B0" w14:textId="5C5D0978" w:rsidR="00E566A1" w:rsidRPr="007F7D2D" w:rsidRDefault="00E566A1" w:rsidP="00E566A1">
                  <w:pPr>
                    <w:tabs>
                      <w:tab w:val="left" w:pos="540"/>
                      <w:tab w:val="right" w:leader="dot" w:pos="8789"/>
                    </w:tabs>
                    <w:jc w:val="both"/>
                    <w:rPr>
                      <w:rFonts w:ascii="Times New Roman" w:hAnsi="Times New Roman" w:cs="Times New Roman"/>
                      <w:sz w:val="26"/>
                      <w:szCs w:val="26"/>
                    </w:rPr>
                  </w:pPr>
                  <w:r w:rsidRPr="007F7D2D">
                    <w:rPr>
                      <w:rFonts w:ascii="Times New Roman" w:hAnsi="Times New Roman" w:cs="Times New Roman"/>
                      <w:sz w:val="26"/>
                      <w:szCs w:val="26"/>
                    </w:rPr>
                    <w:tab/>
                  </w:r>
                </w:p>
                <w:p w14:paraId="743F7FC6" w14:textId="61B97B68" w:rsidR="00E566A1" w:rsidRPr="007F7D2D" w:rsidRDefault="00E566A1" w:rsidP="0021104C">
                  <w:pPr>
                    <w:tabs>
                      <w:tab w:val="left" w:pos="540"/>
                      <w:tab w:val="right" w:leader="dot" w:pos="7740"/>
                    </w:tabs>
                    <w:jc w:val="both"/>
                    <w:rPr>
                      <w:rFonts w:ascii="Times New Roman" w:hAnsi="Times New Roman" w:cs="Times New Roman"/>
                      <w:i/>
                      <w:sz w:val="26"/>
                      <w:szCs w:val="26"/>
                    </w:rPr>
                  </w:pPr>
                  <w:r w:rsidRPr="007F7D2D">
                    <w:rPr>
                      <w:rFonts w:ascii="Times New Roman" w:hAnsi="Times New Roman" w:cs="Times New Roman"/>
                      <w:sz w:val="26"/>
                      <w:szCs w:val="26"/>
                    </w:rPr>
                    <w:tab/>
                  </w:r>
                  <w:r w:rsidRPr="007F7D2D">
                    <w:rPr>
                      <w:rFonts w:ascii="Times New Roman" w:hAnsi="Times New Roman" w:cs="Times New Roman"/>
                      <w:i/>
                      <w:sz w:val="26"/>
                      <w:szCs w:val="26"/>
                      <w:lang w:val="en-US"/>
                    </w:rPr>
                    <w:t xml:space="preserve">                                                    </w:t>
                  </w:r>
                  <w:r w:rsidRPr="007F7D2D">
                    <w:rPr>
                      <w:rFonts w:ascii="Times New Roman" w:hAnsi="Times New Roman" w:cs="Times New Roman"/>
                      <w:i/>
                      <w:sz w:val="26"/>
                      <w:szCs w:val="26"/>
                    </w:rPr>
                    <w:t>…………, ngày ….. tháng …… năm ……</w:t>
                  </w:r>
                </w:p>
                <w:p w14:paraId="4315C431" w14:textId="77777777" w:rsidR="00E566A1" w:rsidRPr="007F7D2D" w:rsidRDefault="00E566A1" w:rsidP="00E566A1">
                  <w:pPr>
                    <w:tabs>
                      <w:tab w:val="center" w:pos="5310"/>
                    </w:tabs>
                    <w:jc w:val="center"/>
                    <w:rPr>
                      <w:rFonts w:ascii="Times New Roman" w:hAnsi="Times New Roman" w:cs="Times New Roman"/>
                      <w:b/>
                      <w:sz w:val="26"/>
                      <w:szCs w:val="26"/>
                    </w:rPr>
                  </w:pPr>
                  <w:r w:rsidRPr="007F7D2D">
                    <w:rPr>
                      <w:rFonts w:ascii="Times New Roman" w:hAnsi="Times New Roman" w:cs="Times New Roman"/>
                      <w:b/>
                      <w:sz w:val="26"/>
                      <w:szCs w:val="26"/>
                    </w:rPr>
                    <w:tab/>
                    <w:t>Giáo viên hướng dẫn</w:t>
                  </w:r>
                </w:p>
                <w:p w14:paraId="35146FFB" w14:textId="77777777" w:rsidR="00E566A1" w:rsidRPr="007F7D2D" w:rsidRDefault="00E566A1" w:rsidP="00E566A1">
                  <w:pPr>
                    <w:tabs>
                      <w:tab w:val="center" w:pos="5310"/>
                    </w:tabs>
                    <w:jc w:val="center"/>
                    <w:rPr>
                      <w:rFonts w:ascii="Times New Roman" w:hAnsi="Times New Roman" w:cs="Times New Roman"/>
                      <w:i/>
                      <w:sz w:val="26"/>
                      <w:szCs w:val="26"/>
                    </w:rPr>
                  </w:pPr>
                  <w:r w:rsidRPr="007F7D2D">
                    <w:rPr>
                      <w:rFonts w:ascii="Times New Roman" w:hAnsi="Times New Roman" w:cs="Times New Roman"/>
                      <w:i/>
                      <w:sz w:val="26"/>
                      <w:szCs w:val="26"/>
                    </w:rPr>
                    <w:tab/>
                    <w:t>(Ký tên và ghi rõ họ tên)</w:t>
                  </w:r>
                </w:p>
                <w:p w14:paraId="6C18C467" w14:textId="77777777" w:rsidR="00E566A1" w:rsidRDefault="00E566A1" w:rsidP="00E566A1">
                  <w:pPr>
                    <w:tabs>
                      <w:tab w:val="center" w:pos="5310"/>
                    </w:tabs>
                    <w:jc w:val="center"/>
                    <w:rPr>
                      <w:i/>
                    </w:rPr>
                  </w:pPr>
                </w:p>
                <w:p w14:paraId="0D33838E" w14:textId="77777777" w:rsidR="00E566A1" w:rsidRDefault="00E566A1" w:rsidP="00E566A1">
                  <w:pPr>
                    <w:jc w:val="center"/>
                  </w:pPr>
                </w:p>
                <w:p w14:paraId="0C4A93DD" w14:textId="77777777" w:rsidR="00E566A1" w:rsidRDefault="00E566A1" w:rsidP="00E566A1">
                  <w:pPr>
                    <w:jc w:val="center"/>
                  </w:pPr>
                </w:p>
                <w:p w14:paraId="24173E62" w14:textId="77777777" w:rsidR="00E566A1" w:rsidRDefault="00E566A1" w:rsidP="00E566A1">
                  <w:pPr>
                    <w:jc w:val="center"/>
                  </w:pPr>
                </w:p>
                <w:p w14:paraId="2AC0F8D0" w14:textId="77777777" w:rsidR="00E566A1" w:rsidRDefault="00E566A1" w:rsidP="00E566A1">
                  <w:pPr>
                    <w:jc w:val="center"/>
                  </w:pPr>
                </w:p>
              </w:txbxContent>
            </v:textbox>
          </v:rect>
        </w:pict>
      </w:r>
    </w:p>
    <w:p w14:paraId="3E4EEF32" w14:textId="130E2E9F" w:rsidR="00E566A1" w:rsidRDefault="00E566A1">
      <w:pPr>
        <w:widowControl/>
        <w:autoSpaceDE/>
        <w:autoSpaceDN/>
        <w:rPr>
          <w:lang w:val="en-US"/>
        </w:rPr>
      </w:pPr>
      <w:r>
        <w:rPr>
          <w:lang w:val="en-US"/>
        </w:rPr>
        <w:br w:type="page"/>
      </w:r>
    </w:p>
    <w:p w14:paraId="4ACFDA03" w14:textId="369D74F5" w:rsidR="00E566A1" w:rsidRDefault="00000000">
      <w:pPr>
        <w:widowControl/>
        <w:autoSpaceDE/>
        <w:autoSpaceDN/>
        <w:rPr>
          <w:lang w:val="en-US"/>
        </w:rPr>
      </w:pPr>
      <w:r>
        <w:rPr>
          <w:noProof/>
          <w:lang w:val="en-US"/>
        </w:rPr>
        <w:lastRenderedPageBreak/>
        <w:pict w14:anchorId="3791C45D">
          <v:rect id="_x0000_s2058" style="position:absolute;margin-left:32.25pt;margin-top:2.1pt;width:470pt;height:673.85pt;z-index:251665408;mso-wrap-edited:f">
            <v:textbox style="mso-next-textbox:#_x0000_s2058">
              <w:txbxContent>
                <w:p w14:paraId="5C619E6E" w14:textId="77777777" w:rsidR="00510DB5" w:rsidRDefault="00510DB5" w:rsidP="00510DB5">
                  <w:pPr>
                    <w:jc w:val="center"/>
                  </w:pPr>
                </w:p>
                <w:p w14:paraId="2807C638" w14:textId="77777777" w:rsidR="00510DB5" w:rsidRPr="007F7D2D" w:rsidRDefault="00510DB5" w:rsidP="00510DB5">
                  <w:pPr>
                    <w:jc w:val="center"/>
                    <w:rPr>
                      <w:rFonts w:ascii="Times New Roman" w:hAnsi="Times New Roman" w:cs="Times New Roman"/>
                      <w:b/>
                      <w:sz w:val="26"/>
                      <w:szCs w:val="26"/>
                    </w:rPr>
                  </w:pPr>
                  <w:r w:rsidRPr="007F7D2D">
                    <w:rPr>
                      <w:rFonts w:ascii="Times New Roman" w:hAnsi="Times New Roman" w:cs="Times New Roman"/>
                      <w:b/>
                      <w:sz w:val="26"/>
                      <w:szCs w:val="26"/>
                    </w:rPr>
                    <w:t>NHẬN XÉT CỦA THÀNH VIÊN HỘI ĐỒNG</w:t>
                  </w:r>
                </w:p>
                <w:p w14:paraId="4D4C1E2C" w14:textId="77777777" w:rsidR="00510DB5" w:rsidRPr="007F7D2D" w:rsidRDefault="00510DB5" w:rsidP="00510DB5">
                  <w:pPr>
                    <w:jc w:val="center"/>
                    <w:rPr>
                      <w:rFonts w:ascii="Times New Roman" w:hAnsi="Times New Roman" w:cs="Times New Roman"/>
                      <w:b/>
                      <w:sz w:val="26"/>
                      <w:szCs w:val="26"/>
                    </w:rPr>
                  </w:pPr>
                </w:p>
                <w:p w14:paraId="7C2E50ED" w14:textId="77777777" w:rsidR="00510DB5" w:rsidRPr="007F7D2D" w:rsidRDefault="00510DB5" w:rsidP="00510DB5">
                  <w:pPr>
                    <w:jc w:val="center"/>
                    <w:rPr>
                      <w:rFonts w:ascii="Times New Roman" w:hAnsi="Times New Roman" w:cs="Times New Roman"/>
                      <w:b/>
                      <w:sz w:val="26"/>
                      <w:szCs w:val="26"/>
                    </w:rPr>
                  </w:pPr>
                </w:p>
                <w:p w14:paraId="17E3973A" w14:textId="77777777" w:rsidR="00510DB5" w:rsidRPr="007F7D2D" w:rsidRDefault="00510DB5" w:rsidP="00510DB5">
                  <w:pPr>
                    <w:tabs>
                      <w:tab w:val="left" w:pos="126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112D3AC1"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0F33B7D0"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4E1F54CB"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2304CC5C"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0A20AC62"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2281DF9B"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6B6BF308"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27575CD0"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5D906869"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08025D9D"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5DCDFEDD"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42B75248"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0DDC6083"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5A6F3896"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77DAB8C4"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1CEF3516"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1FD44677"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2DA002EC"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6E9CDA58"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12714E2B"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1FD08630"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1DB8AC9E"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50C2E052"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5F248919"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17AC5FB9"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4AE0F54D"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332F748C"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3E96F614"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406B213A"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68E67E3E"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6D85F7FF"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4787EBEB" w14:textId="77777777" w:rsidR="00510DB5" w:rsidRPr="007F7D2D" w:rsidRDefault="00510DB5" w:rsidP="00510DB5">
                  <w:pPr>
                    <w:tabs>
                      <w:tab w:val="left" w:pos="540"/>
                      <w:tab w:val="right" w:leader="dot" w:pos="8505"/>
                    </w:tabs>
                    <w:jc w:val="both"/>
                    <w:rPr>
                      <w:rFonts w:ascii="Times New Roman" w:hAnsi="Times New Roman" w:cs="Times New Roman"/>
                      <w:sz w:val="26"/>
                      <w:szCs w:val="26"/>
                    </w:rPr>
                  </w:pPr>
                  <w:r w:rsidRPr="007F7D2D">
                    <w:rPr>
                      <w:rFonts w:ascii="Times New Roman" w:hAnsi="Times New Roman" w:cs="Times New Roman"/>
                      <w:sz w:val="26"/>
                      <w:szCs w:val="26"/>
                    </w:rPr>
                    <w:tab/>
                  </w:r>
                  <w:r w:rsidRPr="007F7D2D">
                    <w:rPr>
                      <w:rFonts w:ascii="Times New Roman" w:hAnsi="Times New Roman" w:cs="Times New Roman"/>
                      <w:sz w:val="26"/>
                      <w:szCs w:val="26"/>
                    </w:rPr>
                    <w:tab/>
                  </w:r>
                </w:p>
                <w:p w14:paraId="5FAE5052" w14:textId="01A07C36" w:rsidR="00510DB5" w:rsidRPr="007F7D2D" w:rsidRDefault="00510DB5" w:rsidP="00510DB5">
                  <w:pPr>
                    <w:tabs>
                      <w:tab w:val="left" w:pos="540"/>
                      <w:tab w:val="right" w:leader="dot" w:pos="7740"/>
                    </w:tabs>
                    <w:jc w:val="both"/>
                    <w:rPr>
                      <w:rFonts w:ascii="Times New Roman" w:hAnsi="Times New Roman" w:cs="Times New Roman"/>
                      <w:sz w:val="26"/>
                      <w:szCs w:val="26"/>
                    </w:rPr>
                  </w:pPr>
                  <w:r w:rsidRPr="007F7D2D">
                    <w:rPr>
                      <w:rFonts w:ascii="Times New Roman" w:hAnsi="Times New Roman" w:cs="Times New Roman"/>
                      <w:sz w:val="26"/>
                      <w:szCs w:val="26"/>
                    </w:rPr>
                    <w:tab/>
                  </w:r>
                </w:p>
                <w:p w14:paraId="3D4C31FB" w14:textId="4A45E226" w:rsidR="00510DB5" w:rsidRPr="007F7D2D" w:rsidRDefault="00510DB5" w:rsidP="00510DB5">
                  <w:pPr>
                    <w:jc w:val="center"/>
                    <w:rPr>
                      <w:rFonts w:ascii="Times New Roman" w:hAnsi="Times New Roman" w:cs="Times New Roman"/>
                      <w:i/>
                      <w:sz w:val="26"/>
                      <w:szCs w:val="26"/>
                    </w:rPr>
                  </w:pPr>
                  <w:r w:rsidRPr="007F7D2D">
                    <w:rPr>
                      <w:rFonts w:ascii="Times New Roman" w:hAnsi="Times New Roman" w:cs="Times New Roman"/>
                      <w:i/>
                      <w:sz w:val="26"/>
                      <w:szCs w:val="26"/>
                      <w:lang w:val="en-US"/>
                    </w:rPr>
                    <w:t xml:space="preserve">                                                   </w:t>
                  </w:r>
                  <w:r w:rsidRPr="007F7D2D">
                    <w:rPr>
                      <w:rFonts w:ascii="Times New Roman" w:hAnsi="Times New Roman" w:cs="Times New Roman"/>
                      <w:i/>
                      <w:sz w:val="26"/>
                      <w:szCs w:val="26"/>
                    </w:rPr>
                    <w:t>……….., ngày ….. tháng …… năm ……</w:t>
                  </w:r>
                </w:p>
                <w:p w14:paraId="2F263C02" w14:textId="77777777" w:rsidR="00510DB5" w:rsidRPr="007F7D2D" w:rsidRDefault="00510DB5" w:rsidP="00510DB5">
                  <w:pPr>
                    <w:tabs>
                      <w:tab w:val="center" w:pos="5310"/>
                    </w:tabs>
                    <w:jc w:val="center"/>
                    <w:rPr>
                      <w:rFonts w:ascii="Times New Roman" w:hAnsi="Times New Roman" w:cs="Times New Roman"/>
                      <w:b/>
                      <w:sz w:val="26"/>
                      <w:szCs w:val="26"/>
                    </w:rPr>
                  </w:pPr>
                  <w:r w:rsidRPr="007F7D2D">
                    <w:rPr>
                      <w:rFonts w:ascii="Times New Roman" w:hAnsi="Times New Roman" w:cs="Times New Roman"/>
                      <w:b/>
                      <w:sz w:val="26"/>
                      <w:szCs w:val="26"/>
                    </w:rPr>
                    <w:tab/>
                    <w:t>Thành viên hội đồng</w:t>
                  </w:r>
                </w:p>
                <w:p w14:paraId="68D8D9B0" w14:textId="77777777" w:rsidR="00510DB5" w:rsidRPr="007F7D2D" w:rsidRDefault="00510DB5" w:rsidP="00510DB5">
                  <w:pPr>
                    <w:tabs>
                      <w:tab w:val="center" w:pos="5310"/>
                    </w:tabs>
                    <w:jc w:val="center"/>
                    <w:rPr>
                      <w:rFonts w:ascii="Times New Roman" w:hAnsi="Times New Roman" w:cs="Times New Roman"/>
                      <w:i/>
                      <w:sz w:val="26"/>
                      <w:szCs w:val="26"/>
                    </w:rPr>
                  </w:pPr>
                  <w:r w:rsidRPr="007F7D2D">
                    <w:rPr>
                      <w:rFonts w:ascii="Times New Roman" w:hAnsi="Times New Roman" w:cs="Times New Roman"/>
                      <w:i/>
                      <w:sz w:val="26"/>
                      <w:szCs w:val="26"/>
                    </w:rPr>
                    <w:tab/>
                    <w:t>(Ký tên và ghi rõ họ tên)</w:t>
                  </w:r>
                </w:p>
                <w:p w14:paraId="62242148" w14:textId="77777777" w:rsidR="00510DB5" w:rsidRPr="007F7D2D" w:rsidRDefault="00510DB5" w:rsidP="00510DB5">
                  <w:pPr>
                    <w:tabs>
                      <w:tab w:val="center" w:pos="5310"/>
                    </w:tabs>
                    <w:jc w:val="center"/>
                    <w:rPr>
                      <w:rFonts w:ascii="Times New Roman" w:hAnsi="Times New Roman" w:cs="Times New Roman"/>
                      <w:i/>
                      <w:sz w:val="26"/>
                      <w:szCs w:val="26"/>
                    </w:rPr>
                  </w:pPr>
                </w:p>
                <w:p w14:paraId="1F1DBA06" w14:textId="77777777" w:rsidR="00510DB5" w:rsidRPr="007F7D2D" w:rsidRDefault="00510DB5" w:rsidP="00510DB5">
                  <w:pPr>
                    <w:jc w:val="center"/>
                    <w:rPr>
                      <w:rFonts w:ascii="Times New Roman" w:hAnsi="Times New Roman" w:cs="Times New Roman"/>
                      <w:sz w:val="26"/>
                      <w:szCs w:val="26"/>
                    </w:rPr>
                  </w:pPr>
                </w:p>
                <w:p w14:paraId="52763D1D" w14:textId="77777777" w:rsidR="00510DB5" w:rsidRDefault="00510DB5" w:rsidP="00510DB5">
                  <w:pPr>
                    <w:jc w:val="center"/>
                  </w:pPr>
                </w:p>
                <w:p w14:paraId="1D135F93" w14:textId="77777777" w:rsidR="00510DB5" w:rsidRDefault="00510DB5" w:rsidP="00510DB5">
                  <w:pPr>
                    <w:jc w:val="center"/>
                  </w:pPr>
                </w:p>
                <w:p w14:paraId="0B463C4F" w14:textId="77777777" w:rsidR="00510DB5" w:rsidRDefault="00510DB5" w:rsidP="00510DB5">
                  <w:pPr>
                    <w:jc w:val="center"/>
                  </w:pPr>
                </w:p>
              </w:txbxContent>
            </v:textbox>
          </v:rect>
        </w:pict>
      </w:r>
      <w:r w:rsidR="00E566A1">
        <w:rPr>
          <w:lang w:val="en-US"/>
        </w:rPr>
        <w:br w:type="page"/>
      </w:r>
    </w:p>
    <w:p w14:paraId="4605B9BC" w14:textId="77777777" w:rsidR="00E566A1" w:rsidRPr="00E566A1" w:rsidRDefault="00E566A1" w:rsidP="00E566A1">
      <w:pPr>
        <w:rPr>
          <w:lang w:val="en-US"/>
        </w:rPr>
        <w:sectPr w:rsidR="00E566A1" w:rsidRPr="00E566A1" w:rsidSect="00510DB5">
          <w:headerReference w:type="default" r:id="rId10"/>
          <w:footerReference w:type="default" r:id="rId11"/>
          <w:pgSz w:w="11906" w:h="16838" w:code="9"/>
          <w:pgMar w:top="980" w:right="680" w:bottom="1849" w:left="800" w:header="704" w:footer="1106" w:gutter="0"/>
          <w:cols w:space="720"/>
          <w:titlePg/>
          <w:docGrid w:linePitch="299"/>
        </w:sectPr>
      </w:pPr>
    </w:p>
    <w:p w14:paraId="4366D057" w14:textId="77777777" w:rsidR="00430A1A" w:rsidRPr="00D756AC" w:rsidRDefault="00000000">
      <w:pPr>
        <w:pStyle w:val="Heading2"/>
        <w:ind w:left="640" w:firstLine="0"/>
        <w:rPr>
          <w:rFonts w:ascii="Times New Roman" w:hAnsi="Times New Roman" w:cs="Times New Roman"/>
          <w:sz w:val="26"/>
          <w:szCs w:val="26"/>
        </w:rPr>
      </w:pPr>
      <w:r w:rsidRPr="00D756AC">
        <w:rPr>
          <w:rFonts w:ascii="Times New Roman" w:hAnsi="Times New Roman" w:cs="Times New Roman"/>
          <w:color w:val="622423"/>
          <w:sz w:val="26"/>
          <w:szCs w:val="26"/>
        </w:rPr>
        <w:lastRenderedPageBreak/>
        <w:t>Mục lục</w:t>
      </w:r>
    </w:p>
    <w:p w14:paraId="5A5368E1" w14:textId="77777777" w:rsidR="00430A1A" w:rsidRPr="00D756AC" w:rsidRDefault="00430A1A">
      <w:pPr>
        <w:rPr>
          <w:rFonts w:ascii="Times New Roman" w:hAnsi="Times New Roman" w:cs="Times New Roman"/>
          <w:sz w:val="26"/>
          <w:szCs w:val="26"/>
        </w:rPr>
        <w:sectPr w:rsidR="00430A1A" w:rsidRPr="00D756AC">
          <w:pgSz w:w="12240" w:h="15840"/>
          <w:pgMar w:top="980" w:right="680" w:bottom="1849" w:left="800" w:header="704" w:footer="1106" w:gutter="0"/>
          <w:cols w:space="720"/>
        </w:sectPr>
      </w:pPr>
    </w:p>
    <w:sdt>
      <w:sdtPr>
        <w:rPr>
          <w:rFonts w:ascii="Times New Roman" w:hAnsi="Times New Roman" w:cs="Times New Roman"/>
          <w:b w:val="0"/>
          <w:bCs w:val="0"/>
          <w:sz w:val="26"/>
          <w:szCs w:val="26"/>
        </w:rPr>
        <w:id w:val="1"/>
        <w:docPartObj>
          <w:docPartGallery w:val="Table of Contents"/>
          <w:docPartUnique/>
        </w:docPartObj>
      </w:sdtPr>
      <w:sdtContent>
        <w:p w14:paraId="4CEB6052" w14:textId="77777777" w:rsidR="00430A1A" w:rsidRPr="00D756AC" w:rsidRDefault="00000000">
          <w:pPr>
            <w:pStyle w:val="TOC1"/>
            <w:tabs>
              <w:tab w:val="right" w:pos="9987"/>
            </w:tabs>
            <w:spacing w:before="997"/>
            <w:rPr>
              <w:rFonts w:ascii="Times New Roman" w:hAnsi="Times New Roman" w:cs="Times New Roman"/>
              <w:b w:val="0"/>
              <w:sz w:val="26"/>
              <w:szCs w:val="26"/>
            </w:rPr>
          </w:pPr>
          <w:r w:rsidRPr="00D756AC">
            <w:rPr>
              <w:rFonts w:ascii="Times New Roman" w:hAnsi="Times New Roman" w:cs="Times New Roman"/>
              <w:sz w:val="26"/>
              <w:szCs w:val="26"/>
            </w:rPr>
            <w:t>Bảng báo cáo đồ án</w:t>
          </w:r>
          <w:r w:rsidRPr="00D756AC">
            <w:rPr>
              <w:rFonts w:ascii="Times New Roman" w:hAnsi="Times New Roman" w:cs="Times New Roman"/>
              <w:sz w:val="26"/>
              <w:szCs w:val="26"/>
            </w:rPr>
            <w:tab/>
          </w:r>
          <w:r w:rsidRPr="00D756AC">
            <w:rPr>
              <w:rFonts w:ascii="Times New Roman" w:hAnsi="Times New Roman" w:cs="Times New Roman"/>
              <w:b w:val="0"/>
              <w:sz w:val="26"/>
              <w:szCs w:val="26"/>
            </w:rPr>
            <w:t>1</w:t>
          </w:r>
        </w:p>
        <w:p w14:paraId="7CDB08CB" w14:textId="77777777" w:rsidR="00430A1A" w:rsidRPr="00D756AC" w:rsidRDefault="00430A1A">
          <w:pPr>
            <w:pStyle w:val="TOC1"/>
            <w:tabs>
              <w:tab w:val="right" w:pos="9972"/>
            </w:tabs>
            <w:rPr>
              <w:rFonts w:ascii="Times New Roman" w:hAnsi="Times New Roman" w:cs="Times New Roman"/>
              <w:b w:val="0"/>
              <w:sz w:val="26"/>
              <w:szCs w:val="26"/>
            </w:rPr>
          </w:pPr>
          <w:hyperlink w:anchor="_TOC_250046" w:history="1">
            <w:r w:rsidRPr="00D756AC">
              <w:rPr>
                <w:rFonts w:ascii="Times New Roman" w:hAnsi="Times New Roman" w:cs="Times New Roman"/>
                <w:sz w:val="26"/>
                <w:szCs w:val="26"/>
              </w:rPr>
              <w:t>Xây dựng hệ thống thương mại điện tử bán máy tính</w:t>
            </w:r>
            <w:r w:rsidRPr="00D756AC">
              <w:rPr>
                <w:rFonts w:ascii="Times New Roman" w:hAnsi="Times New Roman" w:cs="Times New Roman"/>
                <w:sz w:val="26"/>
                <w:szCs w:val="26"/>
              </w:rPr>
              <w:tab/>
            </w:r>
            <w:r w:rsidRPr="00D756AC">
              <w:rPr>
                <w:rFonts w:ascii="Times New Roman" w:hAnsi="Times New Roman" w:cs="Times New Roman"/>
                <w:b w:val="0"/>
                <w:sz w:val="26"/>
                <w:szCs w:val="26"/>
              </w:rPr>
              <w:t>1</w:t>
            </w:r>
          </w:hyperlink>
        </w:p>
        <w:p w14:paraId="79ED603C" w14:textId="77777777" w:rsidR="00430A1A" w:rsidRPr="00D756AC" w:rsidRDefault="00430A1A">
          <w:pPr>
            <w:pStyle w:val="TOC1"/>
            <w:tabs>
              <w:tab w:val="right" w:pos="9972"/>
            </w:tabs>
            <w:rPr>
              <w:rFonts w:ascii="Times New Roman" w:hAnsi="Times New Roman" w:cs="Times New Roman"/>
              <w:b w:val="0"/>
              <w:sz w:val="26"/>
              <w:szCs w:val="26"/>
            </w:rPr>
          </w:pPr>
          <w:hyperlink w:anchor="_TOC_250045" w:history="1">
            <w:r w:rsidRPr="00D756AC">
              <w:rPr>
                <w:rFonts w:ascii="Times New Roman" w:hAnsi="Times New Roman" w:cs="Times New Roman"/>
                <w:sz w:val="26"/>
                <w:szCs w:val="26"/>
              </w:rPr>
              <w:t>Nhóm thực hiện đề tài</w:t>
            </w:r>
            <w:r w:rsidRPr="00D756AC">
              <w:rPr>
                <w:rFonts w:ascii="Times New Roman" w:hAnsi="Times New Roman" w:cs="Times New Roman"/>
                <w:sz w:val="26"/>
                <w:szCs w:val="26"/>
              </w:rPr>
              <w:tab/>
            </w:r>
            <w:r w:rsidRPr="00D756AC">
              <w:rPr>
                <w:rFonts w:ascii="Times New Roman" w:hAnsi="Times New Roman" w:cs="Times New Roman"/>
                <w:b w:val="0"/>
                <w:sz w:val="26"/>
                <w:szCs w:val="26"/>
              </w:rPr>
              <w:t>1</w:t>
            </w:r>
          </w:hyperlink>
        </w:p>
        <w:p w14:paraId="2291CDD1" w14:textId="77777777" w:rsidR="00430A1A" w:rsidRPr="00D756AC" w:rsidRDefault="00430A1A">
          <w:pPr>
            <w:pStyle w:val="TOC1"/>
            <w:tabs>
              <w:tab w:val="right" w:pos="9987"/>
            </w:tabs>
            <w:spacing w:before="174"/>
            <w:rPr>
              <w:rFonts w:ascii="Times New Roman" w:hAnsi="Times New Roman" w:cs="Times New Roman"/>
              <w:b w:val="0"/>
              <w:sz w:val="26"/>
              <w:szCs w:val="26"/>
            </w:rPr>
          </w:pPr>
          <w:hyperlink w:anchor="_TOC_250044" w:history="1">
            <w:r w:rsidRPr="00D756AC">
              <w:rPr>
                <w:rFonts w:ascii="Times New Roman" w:hAnsi="Times New Roman" w:cs="Times New Roman"/>
                <w:sz w:val="26"/>
                <w:szCs w:val="26"/>
              </w:rPr>
              <w:t>Lưu trữ các thay đổi</w:t>
            </w:r>
            <w:r w:rsidRPr="00D756AC">
              <w:rPr>
                <w:rFonts w:ascii="Times New Roman" w:hAnsi="Times New Roman" w:cs="Times New Roman"/>
                <w:sz w:val="26"/>
                <w:szCs w:val="26"/>
              </w:rPr>
              <w:tab/>
            </w:r>
            <w:r w:rsidRPr="00D756AC">
              <w:rPr>
                <w:rFonts w:ascii="Times New Roman" w:hAnsi="Times New Roman" w:cs="Times New Roman"/>
                <w:b w:val="0"/>
                <w:sz w:val="26"/>
                <w:szCs w:val="26"/>
              </w:rPr>
              <w:t>2</w:t>
            </w:r>
          </w:hyperlink>
        </w:p>
        <w:p w14:paraId="4E9193AE" w14:textId="77777777" w:rsidR="00430A1A" w:rsidRPr="00D756AC" w:rsidRDefault="00430A1A">
          <w:pPr>
            <w:pStyle w:val="TOC1"/>
            <w:tabs>
              <w:tab w:val="right" w:pos="9987"/>
            </w:tabs>
            <w:rPr>
              <w:rFonts w:ascii="Times New Roman" w:hAnsi="Times New Roman" w:cs="Times New Roman"/>
              <w:b w:val="0"/>
              <w:sz w:val="26"/>
              <w:szCs w:val="26"/>
            </w:rPr>
          </w:pPr>
          <w:hyperlink w:anchor="_TOC_250043" w:history="1">
            <w:r w:rsidRPr="00D756AC">
              <w:rPr>
                <w:rFonts w:ascii="Times New Roman" w:hAnsi="Times New Roman" w:cs="Times New Roman"/>
                <w:sz w:val="26"/>
                <w:szCs w:val="26"/>
              </w:rPr>
              <w:t>Bảng chữ ký</w:t>
            </w:r>
            <w:r w:rsidRPr="00D756AC">
              <w:rPr>
                <w:rFonts w:ascii="Times New Roman" w:hAnsi="Times New Roman" w:cs="Times New Roman"/>
                <w:sz w:val="26"/>
                <w:szCs w:val="26"/>
              </w:rPr>
              <w:tab/>
            </w:r>
            <w:r w:rsidRPr="00D756AC">
              <w:rPr>
                <w:rFonts w:ascii="Times New Roman" w:hAnsi="Times New Roman" w:cs="Times New Roman"/>
                <w:b w:val="0"/>
                <w:sz w:val="26"/>
                <w:szCs w:val="26"/>
              </w:rPr>
              <w:t>3</w:t>
            </w:r>
          </w:hyperlink>
        </w:p>
        <w:p w14:paraId="41DB625D" w14:textId="77777777" w:rsidR="00430A1A" w:rsidRPr="00D756AC" w:rsidRDefault="00430A1A">
          <w:pPr>
            <w:pStyle w:val="TOC2"/>
            <w:tabs>
              <w:tab w:val="right" w:pos="9987"/>
            </w:tabs>
            <w:ind w:left="640" w:firstLine="0"/>
            <w:rPr>
              <w:rFonts w:ascii="Times New Roman" w:hAnsi="Times New Roman" w:cs="Times New Roman"/>
              <w:sz w:val="26"/>
              <w:szCs w:val="26"/>
            </w:rPr>
          </w:pPr>
          <w:hyperlink w:anchor="_TOC_250042" w:history="1">
            <w:r w:rsidRPr="00D756AC">
              <w:rPr>
                <w:rFonts w:ascii="Times New Roman" w:hAnsi="Times New Roman" w:cs="Times New Roman"/>
                <w:sz w:val="26"/>
                <w:szCs w:val="26"/>
              </w:rPr>
              <w:t>Mục lục</w:t>
            </w:r>
            <w:r w:rsidRPr="00D756AC">
              <w:rPr>
                <w:rFonts w:ascii="Times New Roman" w:hAnsi="Times New Roman" w:cs="Times New Roman"/>
                <w:sz w:val="26"/>
                <w:szCs w:val="26"/>
              </w:rPr>
              <w:tab/>
              <w:t>4</w:t>
            </w:r>
          </w:hyperlink>
        </w:p>
        <w:p w14:paraId="18594FB2" w14:textId="77777777" w:rsidR="00430A1A" w:rsidRPr="00D756AC" w:rsidRDefault="00430A1A">
          <w:pPr>
            <w:pStyle w:val="TOC2"/>
            <w:numPr>
              <w:ilvl w:val="0"/>
              <w:numId w:val="1"/>
            </w:numPr>
            <w:tabs>
              <w:tab w:val="left" w:pos="965"/>
              <w:tab w:val="right" w:pos="9987"/>
            </w:tabs>
            <w:spacing w:before="174"/>
            <w:rPr>
              <w:rFonts w:ascii="Times New Roman" w:hAnsi="Times New Roman" w:cs="Times New Roman"/>
              <w:sz w:val="26"/>
              <w:szCs w:val="26"/>
            </w:rPr>
          </w:pPr>
          <w:hyperlink w:anchor="_TOC_250041" w:history="1">
            <w:r w:rsidRPr="00D756AC">
              <w:rPr>
                <w:rFonts w:ascii="Times New Roman" w:hAnsi="Times New Roman" w:cs="Times New Roman"/>
                <w:sz w:val="26"/>
                <w:szCs w:val="26"/>
              </w:rPr>
              <w:t>Giới thiệu</w:t>
            </w:r>
            <w:r w:rsidRPr="00D756AC">
              <w:rPr>
                <w:rFonts w:ascii="Times New Roman" w:hAnsi="Times New Roman" w:cs="Times New Roman"/>
                <w:sz w:val="26"/>
                <w:szCs w:val="26"/>
              </w:rPr>
              <w:tab/>
              <w:t>6</w:t>
            </w:r>
          </w:hyperlink>
        </w:p>
        <w:p w14:paraId="35532533" w14:textId="77777777" w:rsidR="00430A1A" w:rsidRPr="00D756AC" w:rsidRDefault="00430A1A">
          <w:pPr>
            <w:pStyle w:val="TOC3"/>
            <w:numPr>
              <w:ilvl w:val="1"/>
              <w:numId w:val="1"/>
            </w:numPr>
            <w:tabs>
              <w:tab w:val="left" w:pos="1430"/>
              <w:tab w:val="right" w:pos="9987"/>
            </w:tabs>
            <w:rPr>
              <w:rFonts w:ascii="Times New Roman" w:hAnsi="Times New Roman" w:cs="Times New Roman"/>
              <w:sz w:val="26"/>
              <w:szCs w:val="26"/>
            </w:rPr>
          </w:pPr>
          <w:hyperlink w:anchor="_TOC_250040" w:history="1">
            <w:r w:rsidRPr="00D756AC">
              <w:rPr>
                <w:rFonts w:ascii="Times New Roman" w:hAnsi="Times New Roman" w:cs="Times New Roman"/>
                <w:sz w:val="26"/>
                <w:szCs w:val="26"/>
              </w:rPr>
              <w:t>Mục tiêu</w:t>
            </w:r>
            <w:r w:rsidRPr="00D756AC">
              <w:rPr>
                <w:rFonts w:ascii="Times New Roman" w:hAnsi="Times New Roman" w:cs="Times New Roman"/>
                <w:sz w:val="26"/>
                <w:szCs w:val="26"/>
              </w:rPr>
              <w:tab/>
              <w:t>6</w:t>
            </w:r>
          </w:hyperlink>
        </w:p>
        <w:p w14:paraId="51C6DE95" w14:textId="77777777" w:rsidR="00430A1A" w:rsidRPr="00D756AC" w:rsidRDefault="00430A1A">
          <w:pPr>
            <w:pStyle w:val="TOC3"/>
            <w:numPr>
              <w:ilvl w:val="1"/>
              <w:numId w:val="1"/>
            </w:numPr>
            <w:tabs>
              <w:tab w:val="left" w:pos="1430"/>
              <w:tab w:val="right" w:pos="9987"/>
            </w:tabs>
            <w:rPr>
              <w:rFonts w:ascii="Times New Roman" w:hAnsi="Times New Roman" w:cs="Times New Roman"/>
              <w:sz w:val="26"/>
              <w:szCs w:val="26"/>
            </w:rPr>
          </w:pPr>
          <w:hyperlink w:anchor="_TOC_250039" w:history="1">
            <w:r w:rsidRPr="00D756AC">
              <w:rPr>
                <w:rFonts w:ascii="Times New Roman" w:hAnsi="Times New Roman" w:cs="Times New Roman"/>
                <w:sz w:val="26"/>
                <w:szCs w:val="26"/>
              </w:rPr>
              <w:t>Các định nghĩa và từ viết tắt</w:t>
            </w:r>
            <w:r w:rsidRPr="00D756AC">
              <w:rPr>
                <w:rFonts w:ascii="Times New Roman" w:hAnsi="Times New Roman" w:cs="Times New Roman"/>
                <w:sz w:val="26"/>
                <w:szCs w:val="26"/>
              </w:rPr>
              <w:tab/>
              <w:t>6</w:t>
            </w:r>
          </w:hyperlink>
        </w:p>
        <w:p w14:paraId="5555D7CA" w14:textId="77777777" w:rsidR="00430A1A" w:rsidRPr="00D756AC" w:rsidRDefault="00430A1A">
          <w:pPr>
            <w:pStyle w:val="TOC3"/>
            <w:numPr>
              <w:ilvl w:val="1"/>
              <w:numId w:val="1"/>
            </w:numPr>
            <w:tabs>
              <w:tab w:val="left" w:pos="1430"/>
              <w:tab w:val="right" w:pos="9987"/>
            </w:tabs>
            <w:spacing w:before="174"/>
            <w:rPr>
              <w:rFonts w:ascii="Times New Roman" w:hAnsi="Times New Roman" w:cs="Times New Roman"/>
              <w:sz w:val="26"/>
              <w:szCs w:val="26"/>
            </w:rPr>
          </w:pPr>
          <w:hyperlink w:anchor="_TOC_250038" w:history="1">
            <w:r w:rsidRPr="00D756AC">
              <w:rPr>
                <w:rFonts w:ascii="Times New Roman" w:hAnsi="Times New Roman" w:cs="Times New Roman"/>
                <w:sz w:val="26"/>
                <w:szCs w:val="26"/>
              </w:rPr>
              <w:t>Tham khảo</w:t>
            </w:r>
            <w:r w:rsidRPr="00D756AC">
              <w:rPr>
                <w:rFonts w:ascii="Times New Roman" w:hAnsi="Times New Roman" w:cs="Times New Roman"/>
                <w:sz w:val="26"/>
                <w:szCs w:val="26"/>
              </w:rPr>
              <w:tab/>
              <w:t>6</w:t>
            </w:r>
          </w:hyperlink>
        </w:p>
        <w:p w14:paraId="59443C2B" w14:textId="77777777" w:rsidR="00430A1A" w:rsidRPr="00D756AC" w:rsidRDefault="00430A1A">
          <w:pPr>
            <w:pStyle w:val="TOC2"/>
            <w:numPr>
              <w:ilvl w:val="0"/>
              <w:numId w:val="1"/>
            </w:numPr>
            <w:tabs>
              <w:tab w:val="left" w:pos="965"/>
              <w:tab w:val="right" w:pos="9987"/>
            </w:tabs>
            <w:rPr>
              <w:rFonts w:ascii="Times New Roman" w:hAnsi="Times New Roman" w:cs="Times New Roman"/>
              <w:sz w:val="26"/>
              <w:szCs w:val="26"/>
            </w:rPr>
          </w:pPr>
          <w:hyperlink w:anchor="_TOC_250037" w:history="1">
            <w:r w:rsidRPr="00D756AC">
              <w:rPr>
                <w:rFonts w:ascii="Times New Roman" w:hAnsi="Times New Roman" w:cs="Times New Roman"/>
                <w:sz w:val="26"/>
                <w:szCs w:val="26"/>
              </w:rPr>
              <w:t>Phân tích yêu cầu</w:t>
            </w:r>
            <w:r w:rsidRPr="00D756AC">
              <w:rPr>
                <w:rFonts w:ascii="Times New Roman" w:hAnsi="Times New Roman" w:cs="Times New Roman"/>
                <w:sz w:val="26"/>
                <w:szCs w:val="26"/>
              </w:rPr>
              <w:tab/>
              <w:t>6</w:t>
            </w:r>
          </w:hyperlink>
        </w:p>
        <w:p w14:paraId="29C52B05" w14:textId="77777777" w:rsidR="00430A1A" w:rsidRPr="00D756AC" w:rsidRDefault="00430A1A">
          <w:pPr>
            <w:pStyle w:val="TOC3"/>
            <w:numPr>
              <w:ilvl w:val="1"/>
              <w:numId w:val="1"/>
            </w:numPr>
            <w:tabs>
              <w:tab w:val="left" w:pos="1430"/>
              <w:tab w:val="right" w:pos="9972"/>
            </w:tabs>
            <w:rPr>
              <w:rFonts w:ascii="Times New Roman" w:hAnsi="Times New Roman" w:cs="Times New Roman"/>
              <w:sz w:val="26"/>
              <w:szCs w:val="26"/>
            </w:rPr>
          </w:pPr>
          <w:hyperlink w:anchor="_TOC_250036" w:history="1">
            <w:r w:rsidRPr="00D756AC">
              <w:rPr>
                <w:rFonts w:ascii="Times New Roman" w:hAnsi="Times New Roman" w:cs="Times New Roman"/>
                <w:sz w:val="26"/>
                <w:szCs w:val="26"/>
              </w:rPr>
              <w:t>Mô tả dự án</w:t>
            </w:r>
            <w:r w:rsidRPr="00D756AC">
              <w:rPr>
                <w:rFonts w:ascii="Times New Roman" w:hAnsi="Times New Roman" w:cs="Times New Roman"/>
                <w:sz w:val="26"/>
                <w:szCs w:val="26"/>
              </w:rPr>
              <w:tab/>
              <w:t>6</w:t>
            </w:r>
          </w:hyperlink>
        </w:p>
        <w:p w14:paraId="0C1019CA" w14:textId="77777777" w:rsidR="00430A1A" w:rsidRPr="00D756AC" w:rsidRDefault="00430A1A">
          <w:pPr>
            <w:pStyle w:val="TOC3"/>
            <w:numPr>
              <w:ilvl w:val="1"/>
              <w:numId w:val="1"/>
            </w:numPr>
            <w:tabs>
              <w:tab w:val="left" w:pos="1430"/>
              <w:tab w:val="right" w:pos="9987"/>
            </w:tabs>
            <w:spacing w:before="174"/>
            <w:rPr>
              <w:rFonts w:ascii="Times New Roman" w:hAnsi="Times New Roman" w:cs="Times New Roman"/>
              <w:sz w:val="26"/>
              <w:szCs w:val="26"/>
            </w:rPr>
          </w:pPr>
          <w:hyperlink w:anchor="_TOC_250035" w:history="1">
            <w:r w:rsidRPr="00D756AC">
              <w:rPr>
                <w:rFonts w:ascii="Times New Roman" w:hAnsi="Times New Roman" w:cs="Times New Roman"/>
                <w:sz w:val="26"/>
                <w:szCs w:val="26"/>
              </w:rPr>
              <w:t>Actors và Use Cases</w:t>
            </w:r>
            <w:r w:rsidRPr="00D756AC">
              <w:rPr>
                <w:rFonts w:ascii="Times New Roman" w:hAnsi="Times New Roman" w:cs="Times New Roman"/>
                <w:sz w:val="26"/>
                <w:szCs w:val="26"/>
              </w:rPr>
              <w:tab/>
              <w:t>7</w:t>
            </w:r>
          </w:hyperlink>
        </w:p>
        <w:p w14:paraId="60BA0BFC" w14:textId="77777777" w:rsidR="00430A1A" w:rsidRPr="00D756AC" w:rsidRDefault="00430A1A">
          <w:pPr>
            <w:pStyle w:val="TOC4"/>
            <w:numPr>
              <w:ilvl w:val="2"/>
              <w:numId w:val="1"/>
            </w:numPr>
            <w:tabs>
              <w:tab w:val="left" w:pos="1880"/>
              <w:tab w:val="right" w:pos="9972"/>
            </w:tabs>
            <w:rPr>
              <w:rFonts w:ascii="Times New Roman" w:hAnsi="Times New Roman" w:cs="Times New Roman"/>
              <w:sz w:val="26"/>
              <w:szCs w:val="26"/>
            </w:rPr>
          </w:pPr>
          <w:hyperlink w:anchor="_TOC_250034" w:history="1">
            <w:r w:rsidRPr="00D756AC">
              <w:rPr>
                <w:rFonts w:ascii="Times New Roman" w:hAnsi="Times New Roman" w:cs="Times New Roman"/>
                <w:sz w:val="26"/>
                <w:szCs w:val="26"/>
              </w:rPr>
              <w:t>Các Use</w:t>
            </w:r>
            <w:r w:rsidRPr="00D756AC">
              <w:rPr>
                <w:rFonts w:ascii="Times New Roman" w:hAnsi="Times New Roman" w:cs="Times New Roman"/>
                <w:spacing w:val="-1"/>
                <w:sz w:val="26"/>
                <w:szCs w:val="26"/>
              </w:rPr>
              <w:t xml:space="preserve"> </w:t>
            </w:r>
            <w:r w:rsidRPr="00D756AC">
              <w:rPr>
                <w:rFonts w:ascii="Times New Roman" w:hAnsi="Times New Roman" w:cs="Times New Roman"/>
                <w:sz w:val="26"/>
                <w:szCs w:val="26"/>
              </w:rPr>
              <w:t>Case Diagram</w:t>
            </w:r>
            <w:r w:rsidRPr="00D756AC">
              <w:rPr>
                <w:rFonts w:ascii="Times New Roman" w:hAnsi="Times New Roman" w:cs="Times New Roman"/>
                <w:sz w:val="26"/>
                <w:szCs w:val="26"/>
              </w:rPr>
              <w:tab/>
              <w:t>7</w:t>
            </w:r>
          </w:hyperlink>
        </w:p>
        <w:p w14:paraId="5C6AA5D3" w14:textId="77777777" w:rsidR="00430A1A" w:rsidRPr="00D756AC" w:rsidRDefault="00430A1A">
          <w:pPr>
            <w:pStyle w:val="TOC4"/>
            <w:numPr>
              <w:ilvl w:val="2"/>
              <w:numId w:val="1"/>
            </w:numPr>
            <w:tabs>
              <w:tab w:val="left" w:pos="1880"/>
              <w:tab w:val="right" w:pos="9990"/>
            </w:tabs>
            <w:rPr>
              <w:rFonts w:ascii="Times New Roman" w:hAnsi="Times New Roman" w:cs="Times New Roman"/>
              <w:sz w:val="26"/>
              <w:szCs w:val="26"/>
            </w:rPr>
          </w:pPr>
          <w:hyperlink w:anchor="_TOC_250033" w:history="1">
            <w:r w:rsidRPr="00D756AC">
              <w:rPr>
                <w:rFonts w:ascii="Times New Roman" w:hAnsi="Times New Roman" w:cs="Times New Roman"/>
                <w:sz w:val="26"/>
                <w:szCs w:val="26"/>
              </w:rPr>
              <w:t>Mô tả Actors</w:t>
            </w:r>
            <w:r w:rsidRPr="00D756AC">
              <w:rPr>
                <w:rFonts w:ascii="Times New Roman" w:hAnsi="Times New Roman" w:cs="Times New Roman"/>
                <w:sz w:val="26"/>
                <w:szCs w:val="26"/>
              </w:rPr>
              <w:tab/>
              <w:t>13</w:t>
            </w:r>
          </w:hyperlink>
        </w:p>
        <w:p w14:paraId="02688359" w14:textId="77777777" w:rsidR="00430A1A" w:rsidRPr="00D756AC" w:rsidRDefault="00430A1A">
          <w:pPr>
            <w:pStyle w:val="TOC4"/>
            <w:numPr>
              <w:ilvl w:val="2"/>
              <w:numId w:val="1"/>
            </w:numPr>
            <w:tabs>
              <w:tab w:val="left" w:pos="1880"/>
              <w:tab w:val="right" w:pos="9990"/>
            </w:tabs>
            <w:spacing w:before="174"/>
            <w:rPr>
              <w:rFonts w:ascii="Times New Roman" w:hAnsi="Times New Roman" w:cs="Times New Roman"/>
              <w:sz w:val="26"/>
              <w:szCs w:val="26"/>
            </w:rPr>
          </w:pPr>
          <w:hyperlink w:anchor="_TOC_250032" w:history="1">
            <w:r w:rsidRPr="00D756AC">
              <w:rPr>
                <w:rFonts w:ascii="Times New Roman" w:hAnsi="Times New Roman" w:cs="Times New Roman"/>
                <w:sz w:val="26"/>
                <w:szCs w:val="26"/>
              </w:rPr>
              <w:t>Mô tả Use Cases</w:t>
            </w:r>
            <w:r w:rsidRPr="00D756AC">
              <w:rPr>
                <w:rFonts w:ascii="Times New Roman" w:hAnsi="Times New Roman" w:cs="Times New Roman"/>
                <w:sz w:val="26"/>
                <w:szCs w:val="26"/>
              </w:rPr>
              <w:tab/>
              <w:t>13</w:t>
            </w:r>
          </w:hyperlink>
        </w:p>
        <w:p w14:paraId="7E838BD3" w14:textId="77777777" w:rsidR="00430A1A" w:rsidRPr="00D756AC" w:rsidRDefault="00430A1A">
          <w:pPr>
            <w:pStyle w:val="TOC3"/>
            <w:numPr>
              <w:ilvl w:val="1"/>
              <w:numId w:val="1"/>
            </w:numPr>
            <w:tabs>
              <w:tab w:val="left" w:pos="1430"/>
              <w:tab w:val="right" w:pos="9975"/>
            </w:tabs>
            <w:rPr>
              <w:rFonts w:ascii="Times New Roman" w:hAnsi="Times New Roman" w:cs="Times New Roman"/>
              <w:sz w:val="26"/>
              <w:szCs w:val="26"/>
            </w:rPr>
          </w:pPr>
          <w:hyperlink w:anchor="_TOC_250031" w:history="1">
            <w:r w:rsidRPr="00D756AC">
              <w:rPr>
                <w:rFonts w:ascii="Times New Roman" w:hAnsi="Times New Roman" w:cs="Times New Roman"/>
                <w:sz w:val="26"/>
                <w:szCs w:val="26"/>
              </w:rPr>
              <w:t>Môi trường vận hành</w:t>
            </w:r>
            <w:r w:rsidRPr="00D756AC">
              <w:rPr>
                <w:rFonts w:ascii="Times New Roman" w:hAnsi="Times New Roman" w:cs="Times New Roman"/>
                <w:sz w:val="26"/>
                <w:szCs w:val="26"/>
              </w:rPr>
              <w:tab/>
              <w:t>13</w:t>
            </w:r>
          </w:hyperlink>
        </w:p>
        <w:p w14:paraId="17981B16" w14:textId="77777777" w:rsidR="00430A1A" w:rsidRPr="00D756AC" w:rsidRDefault="00430A1A">
          <w:pPr>
            <w:pStyle w:val="TOC2"/>
            <w:numPr>
              <w:ilvl w:val="0"/>
              <w:numId w:val="1"/>
            </w:numPr>
            <w:tabs>
              <w:tab w:val="left" w:pos="965"/>
              <w:tab w:val="right" w:pos="9990"/>
            </w:tabs>
            <w:rPr>
              <w:rFonts w:ascii="Times New Roman" w:hAnsi="Times New Roman" w:cs="Times New Roman"/>
              <w:sz w:val="26"/>
              <w:szCs w:val="26"/>
            </w:rPr>
          </w:pPr>
          <w:hyperlink w:anchor="_TOC_250030" w:history="1">
            <w:r w:rsidRPr="00D756AC">
              <w:rPr>
                <w:rFonts w:ascii="Times New Roman" w:hAnsi="Times New Roman" w:cs="Times New Roman"/>
                <w:sz w:val="26"/>
                <w:szCs w:val="26"/>
              </w:rPr>
              <w:t>Yêu cầu chức năng</w:t>
            </w:r>
            <w:r w:rsidRPr="00D756AC">
              <w:rPr>
                <w:rFonts w:ascii="Times New Roman" w:hAnsi="Times New Roman" w:cs="Times New Roman"/>
                <w:sz w:val="26"/>
                <w:szCs w:val="26"/>
              </w:rPr>
              <w:tab/>
              <w:t>14</w:t>
            </w:r>
          </w:hyperlink>
        </w:p>
        <w:p w14:paraId="4153E818" w14:textId="77777777" w:rsidR="00430A1A" w:rsidRPr="00D756AC" w:rsidRDefault="00430A1A">
          <w:pPr>
            <w:pStyle w:val="TOC4"/>
            <w:numPr>
              <w:ilvl w:val="1"/>
              <w:numId w:val="1"/>
            </w:numPr>
            <w:tabs>
              <w:tab w:val="left" w:pos="1640"/>
              <w:tab w:val="right" w:pos="9990"/>
            </w:tabs>
            <w:spacing w:before="174"/>
            <w:ind w:left="1639"/>
            <w:rPr>
              <w:rFonts w:ascii="Times New Roman" w:hAnsi="Times New Roman" w:cs="Times New Roman"/>
              <w:sz w:val="26"/>
              <w:szCs w:val="26"/>
            </w:rPr>
          </w:pPr>
          <w:hyperlink w:anchor="_TOC_250029" w:history="1">
            <w:r w:rsidRPr="00D756AC">
              <w:rPr>
                <w:rFonts w:ascii="Times New Roman" w:hAnsi="Times New Roman" w:cs="Times New Roman"/>
                <w:sz w:val="26"/>
                <w:szCs w:val="26"/>
              </w:rPr>
              <w:t>UC01: Đăng nhập</w:t>
            </w:r>
            <w:r w:rsidRPr="00D756AC">
              <w:rPr>
                <w:rFonts w:ascii="Times New Roman" w:hAnsi="Times New Roman" w:cs="Times New Roman"/>
                <w:sz w:val="26"/>
                <w:szCs w:val="26"/>
              </w:rPr>
              <w:tab/>
              <w:t>14</w:t>
            </w:r>
          </w:hyperlink>
        </w:p>
        <w:p w14:paraId="4AFBB709" w14:textId="77777777" w:rsidR="00430A1A" w:rsidRPr="00D756AC" w:rsidRDefault="00430A1A">
          <w:pPr>
            <w:pStyle w:val="TOC4"/>
            <w:numPr>
              <w:ilvl w:val="1"/>
              <w:numId w:val="1"/>
            </w:numPr>
            <w:tabs>
              <w:tab w:val="left" w:pos="1640"/>
              <w:tab w:val="right" w:pos="9990"/>
            </w:tabs>
            <w:ind w:left="1639"/>
            <w:rPr>
              <w:rFonts w:ascii="Times New Roman" w:hAnsi="Times New Roman" w:cs="Times New Roman"/>
              <w:sz w:val="26"/>
              <w:szCs w:val="26"/>
            </w:rPr>
          </w:pPr>
          <w:hyperlink w:anchor="_TOC_250028" w:history="1">
            <w:r w:rsidRPr="00D756AC">
              <w:rPr>
                <w:rFonts w:ascii="Times New Roman" w:hAnsi="Times New Roman" w:cs="Times New Roman"/>
                <w:sz w:val="26"/>
                <w:szCs w:val="26"/>
              </w:rPr>
              <w:t>UC02: Đăng ký</w:t>
            </w:r>
            <w:r w:rsidRPr="00D756AC">
              <w:rPr>
                <w:rFonts w:ascii="Times New Roman" w:hAnsi="Times New Roman" w:cs="Times New Roman"/>
                <w:sz w:val="26"/>
                <w:szCs w:val="26"/>
              </w:rPr>
              <w:tab/>
              <w:t>15</w:t>
            </w:r>
          </w:hyperlink>
        </w:p>
        <w:p w14:paraId="35A9B7B3" w14:textId="77777777" w:rsidR="00430A1A" w:rsidRPr="00D756AC" w:rsidRDefault="00430A1A">
          <w:pPr>
            <w:pStyle w:val="TOC4"/>
            <w:numPr>
              <w:ilvl w:val="1"/>
              <w:numId w:val="1"/>
            </w:numPr>
            <w:tabs>
              <w:tab w:val="left" w:pos="1640"/>
              <w:tab w:val="right" w:pos="9990"/>
            </w:tabs>
            <w:ind w:left="1639"/>
            <w:rPr>
              <w:rFonts w:ascii="Times New Roman" w:hAnsi="Times New Roman" w:cs="Times New Roman"/>
              <w:sz w:val="26"/>
              <w:szCs w:val="26"/>
            </w:rPr>
          </w:pPr>
          <w:hyperlink w:anchor="_TOC_250027" w:history="1">
            <w:r w:rsidRPr="00D756AC">
              <w:rPr>
                <w:rFonts w:ascii="Times New Roman" w:hAnsi="Times New Roman" w:cs="Times New Roman"/>
                <w:sz w:val="26"/>
                <w:szCs w:val="26"/>
              </w:rPr>
              <w:t>UC03: Quản lý quyền</w:t>
            </w:r>
            <w:r w:rsidRPr="00D756AC">
              <w:rPr>
                <w:rFonts w:ascii="Times New Roman" w:hAnsi="Times New Roman" w:cs="Times New Roman"/>
                <w:sz w:val="26"/>
                <w:szCs w:val="26"/>
              </w:rPr>
              <w:tab/>
              <w:t>16</w:t>
            </w:r>
          </w:hyperlink>
        </w:p>
        <w:p w14:paraId="4AF9294A" w14:textId="77777777" w:rsidR="00430A1A" w:rsidRPr="00D756AC" w:rsidRDefault="00430A1A">
          <w:pPr>
            <w:pStyle w:val="TOC4"/>
            <w:numPr>
              <w:ilvl w:val="1"/>
              <w:numId w:val="1"/>
            </w:numPr>
            <w:tabs>
              <w:tab w:val="left" w:pos="1640"/>
              <w:tab w:val="right" w:pos="9990"/>
            </w:tabs>
            <w:spacing w:before="174"/>
            <w:ind w:left="1639"/>
            <w:rPr>
              <w:rFonts w:ascii="Times New Roman" w:hAnsi="Times New Roman" w:cs="Times New Roman"/>
              <w:sz w:val="26"/>
              <w:szCs w:val="26"/>
            </w:rPr>
          </w:pPr>
          <w:hyperlink w:anchor="_TOC_250026" w:history="1">
            <w:r w:rsidRPr="00D756AC">
              <w:rPr>
                <w:rFonts w:ascii="Times New Roman" w:hAnsi="Times New Roman" w:cs="Times New Roman"/>
                <w:sz w:val="26"/>
                <w:szCs w:val="26"/>
              </w:rPr>
              <w:t>UC04: Quản lý tài khoản</w:t>
            </w:r>
            <w:r w:rsidRPr="00D756AC">
              <w:rPr>
                <w:rFonts w:ascii="Times New Roman" w:hAnsi="Times New Roman" w:cs="Times New Roman"/>
                <w:sz w:val="26"/>
                <w:szCs w:val="26"/>
              </w:rPr>
              <w:tab/>
              <w:t>18</w:t>
            </w:r>
          </w:hyperlink>
        </w:p>
        <w:p w14:paraId="53B1DEDD" w14:textId="77777777" w:rsidR="00430A1A" w:rsidRPr="00D756AC" w:rsidRDefault="00430A1A">
          <w:pPr>
            <w:pStyle w:val="TOC4"/>
            <w:numPr>
              <w:ilvl w:val="1"/>
              <w:numId w:val="1"/>
            </w:numPr>
            <w:tabs>
              <w:tab w:val="left" w:pos="1640"/>
              <w:tab w:val="right" w:pos="9990"/>
            </w:tabs>
            <w:ind w:left="1639"/>
            <w:rPr>
              <w:rFonts w:ascii="Times New Roman" w:hAnsi="Times New Roman" w:cs="Times New Roman"/>
              <w:sz w:val="26"/>
              <w:szCs w:val="26"/>
            </w:rPr>
          </w:pPr>
          <w:hyperlink w:anchor="_TOC_250025" w:history="1">
            <w:r w:rsidRPr="00D756AC">
              <w:rPr>
                <w:rFonts w:ascii="Times New Roman" w:hAnsi="Times New Roman" w:cs="Times New Roman"/>
                <w:sz w:val="26"/>
                <w:szCs w:val="26"/>
              </w:rPr>
              <w:t xml:space="preserve">UC05: </w:t>
            </w:r>
            <w:r w:rsidRPr="00D756AC">
              <w:rPr>
                <w:rFonts w:ascii="Times New Roman" w:hAnsi="Times New Roman" w:cs="Times New Roman"/>
                <w:spacing w:val="-10"/>
                <w:sz w:val="26"/>
                <w:szCs w:val="26"/>
              </w:rPr>
              <w:t xml:space="preserve">Tra </w:t>
            </w:r>
            <w:r w:rsidRPr="00D756AC">
              <w:rPr>
                <w:rFonts w:ascii="Times New Roman" w:hAnsi="Times New Roman" w:cs="Times New Roman"/>
                <w:sz w:val="26"/>
                <w:szCs w:val="26"/>
              </w:rPr>
              <w:t>cứu</w:t>
            </w:r>
            <w:r w:rsidRPr="00D756AC">
              <w:rPr>
                <w:rFonts w:ascii="Times New Roman" w:hAnsi="Times New Roman" w:cs="Times New Roman"/>
                <w:spacing w:val="10"/>
                <w:sz w:val="26"/>
                <w:szCs w:val="26"/>
              </w:rPr>
              <w:t xml:space="preserve"> </w:t>
            </w:r>
            <w:r w:rsidRPr="00D756AC">
              <w:rPr>
                <w:rFonts w:ascii="Times New Roman" w:hAnsi="Times New Roman" w:cs="Times New Roman"/>
                <w:sz w:val="26"/>
                <w:szCs w:val="26"/>
              </w:rPr>
              <w:t>sản phẩm</w:t>
            </w:r>
            <w:r w:rsidRPr="00D756AC">
              <w:rPr>
                <w:rFonts w:ascii="Times New Roman" w:hAnsi="Times New Roman" w:cs="Times New Roman"/>
                <w:sz w:val="26"/>
                <w:szCs w:val="26"/>
              </w:rPr>
              <w:tab/>
              <w:t>19</w:t>
            </w:r>
          </w:hyperlink>
        </w:p>
        <w:p w14:paraId="69BF9C19" w14:textId="77777777" w:rsidR="00430A1A" w:rsidRPr="00D756AC" w:rsidRDefault="00430A1A">
          <w:pPr>
            <w:pStyle w:val="TOC4"/>
            <w:numPr>
              <w:ilvl w:val="1"/>
              <w:numId w:val="1"/>
            </w:numPr>
            <w:tabs>
              <w:tab w:val="left" w:pos="1640"/>
              <w:tab w:val="right" w:pos="9990"/>
            </w:tabs>
            <w:spacing w:after="20"/>
            <w:ind w:left="1639"/>
            <w:rPr>
              <w:rFonts w:ascii="Times New Roman" w:hAnsi="Times New Roman" w:cs="Times New Roman"/>
              <w:sz w:val="26"/>
              <w:szCs w:val="26"/>
            </w:rPr>
          </w:pPr>
          <w:hyperlink w:anchor="_TOC_250024" w:history="1">
            <w:r w:rsidRPr="00D756AC">
              <w:rPr>
                <w:rFonts w:ascii="Times New Roman" w:hAnsi="Times New Roman" w:cs="Times New Roman"/>
                <w:sz w:val="26"/>
                <w:szCs w:val="26"/>
              </w:rPr>
              <w:t>UC06: Đặt hàng</w:t>
            </w:r>
            <w:r w:rsidRPr="00D756AC">
              <w:rPr>
                <w:rFonts w:ascii="Times New Roman" w:hAnsi="Times New Roman" w:cs="Times New Roman"/>
                <w:sz w:val="26"/>
                <w:szCs w:val="26"/>
              </w:rPr>
              <w:tab/>
              <w:t>21</w:t>
            </w:r>
          </w:hyperlink>
        </w:p>
        <w:p w14:paraId="76D466C9" w14:textId="77777777" w:rsidR="00430A1A" w:rsidRPr="00D756AC" w:rsidRDefault="00430A1A">
          <w:pPr>
            <w:pStyle w:val="TOC4"/>
            <w:numPr>
              <w:ilvl w:val="1"/>
              <w:numId w:val="1"/>
            </w:numPr>
            <w:tabs>
              <w:tab w:val="left" w:pos="1640"/>
              <w:tab w:val="right" w:pos="9975"/>
            </w:tabs>
            <w:spacing w:before="623"/>
            <w:ind w:left="1639"/>
            <w:rPr>
              <w:rFonts w:ascii="Times New Roman" w:hAnsi="Times New Roman" w:cs="Times New Roman"/>
              <w:sz w:val="26"/>
              <w:szCs w:val="26"/>
            </w:rPr>
          </w:pPr>
          <w:hyperlink w:anchor="_TOC_250023" w:history="1">
            <w:r w:rsidRPr="00D756AC">
              <w:rPr>
                <w:rFonts w:ascii="Times New Roman" w:hAnsi="Times New Roman" w:cs="Times New Roman"/>
                <w:sz w:val="26"/>
                <w:szCs w:val="26"/>
              </w:rPr>
              <w:t>UC07: Quản lý danh mục</w:t>
            </w:r>
            <w:r w:rsidRPr="00D756AC">
              <w:rPr>
                <w:rFonts w:ascii="Times New Roman" w:hAnsi="Times New Roman" w:cs="Times New Roman"/>
                <w:sz w:val="26"/>
                <w:szCs w:val="26"/>
              </w:rPr>
              <w:tab/>
              <w:t>23</w:t>
            </w:r>
          </w:hyperlink>
        </w:p>
        <w:p w14:paraId="4D7828F3" w14:textId="77777777" w:rsidR="00430A1A" w:rsidRPr="00D756AC" w:rsidRDefault="00430A1A">
          <w:pPr>
            <w:pStyle w:val="TOC4"/>
            <w:numPr>
              <w:ilvl w:val="1"/>
              <w:numId w:val="1"/>
            </w:numPr>
            <w:tabs>
              <w:tab w:val="left" w:pos="1640"/>
              <w:tab w:val="right" w:pos="9990"/>
            </w:tabs>
            <w:ind w:left="1639"/>
            <w:rPr>
              <w:rFonts w:ascii="Times New Roman" w:hAnsi="Times New Roman" w:cs="Times New Roman"/>
              <w:sz w:val="26"/>
              <w:szCs w:val="26"/>
            </w:rPr>
          </w:pPr>
          <w:hyperlink w:anchor="_TOC_250022" w:history="1">
            <w:r w:rsidRPr="00D756AC">
              <w:rPr>
                <w:rFonts w:ascii="Times New Roman" w:hAnsi="Times New Roman" w:cs="Times New Roman"/>
                <w:sz w:val="26"/>
                <w:szCs w:val="26"/>
              </w:rPr>
              <w:t>UC08: Quản lý nhập xuất</w:t>
            </w:r>
            <w:r w:rsidRPr="00D756AC">
              <w:rPr>
                <w:rFonts w:ascii="Times New Roman" w:hAnsi="Times New Roman" w:cs="Times New Roman"/>
                <w:sz w:val="26"/>
                <w:szCs w:val="26"/>
              </w:rPr>
              <w:tab/>
              <w:t>24</w:t>
            </w:r>
          </w:hyperlink>
        </w:p>
        <w:p w14:paraId="15C7DCE7" w14:textId="77777777" w:rsidR="00430A1A" w:rsidRPr="00D756AC" w:rsidRDefault="00430A1A">
          <w:pPr>
            <w:pStyle w:val="TOC2"/>
            <w:numPr>
              <w:ilvl w:val="0"/>
              <w:numId w:val="1"/>
            </w:numPr>
            <w:tabs>
              <w:tab w:val="left" w:pos="965"/>
              <w:tab w:val="right" w:pos="9990"/>
            </w:tabs>
            <w:spacing w:before="174"/>
            <w:rPr>
              <w:rFonts w:ascii="Times New Roman" w:hAnsi="Times New Roman" w:cs="Times New Roman"/>
              <w:sz w:val="26"/>
              <w:szCs w:val="26"/>
            </w:rPr>
          </w:pPr>
          <w:hyperlink w:anchor="_TOC_250021" w:history="1">
            <w:r w:rsidRPr="00D756AC">
              <w:rPr>
                <w:rFonts w:ascii="Times New Roman" w:hAnsi="Times New Roman" w:cs="Times New Roman"/>
                <w:sz w:val="26"/>
                <w:szCs w:val="26"/>
              </w:rPr>
              <w:t>Thiết kế hệ thống</w:t>
            </w:r>
            <w:r w:rsidRPr="00D756AC">
              <w:rPr>
                <w:rFonts w:ascii="Times New Roman" w:hAnsi="Times New Roman" w:cs="Times New Roman"/>
                <w:sz w:val="26"/>
                <w:szCs w:val="26"/>
              </w:rPr>
              <w:tab/>
              <w:t>26</w:t>
            </w:r>
          </w:hyperlink>
        </w:p>
        <w:p w14:paraId="2F724F9A" w14:textId="77777777" w:rsidR="00430A1A" w:rsidRPr="00D756AC" w:rsidRDefault="00430A1A">
          <w:pPr>
            <w:pStyle w:val="TOC3"/>
            <w:numPr>
              <w:ilvl w:val="1"/>
              <w:numId w:val="1"/>
            </w:numPr>
            <w:tabs>
              <w:tab w:val="left" w:pos="1430"/>
              <w:tab w:val="right" w:pos="9990"/>
            </w:tabs>
            <w:rPr>
              <w:rFonts w:ascii="Times New Roman" w:hAnsi="Times New Roman" w:cs="Times New Roman"/>
              <w:sz w:val="26"/>
              <w:szCs w:val="26"/>
            </w:rPr>
          </w:pPr>
          <w:hyperlink w:anchor="_TOC_250020" w:history="1">
            <w:r w:rsidRPr="00D756AC">
              <w:rPr>
                <w:rFonts w:ascii="Times New Roman" w:hAnsi="Times New Roman" w:cs="Times New Roman"/>
                <w:sz w:val="26"/>
                <w:szCs w:val="26"/>
              </w:rPr>
              <w:t>Kiến trúc hệ thống</w:t>
            </w:r>
            <w:r w:rsidRPr="00D756AC">
              <w:rPr>
                <w:rFonts w:ascii="Times New Roman" w:hAnsi="Times New Roman" w:cs="Times New Roman"/>
                <w:sz w:val="26"/>
                <w:szCs w:val="26"/>
              </w:rPr>
              <w:tab/>
              <w:t>26</w:t>
            </w:r>
          </w:hyperlink>
        </w:p>
        <w:p w14:paraId="4F649DF0" w14:textId="77777777" w:rsidR="00430A1A" w:rsidRPr="00D756AC" w:rsidRDefault="00430A1A">
          <w:pPr>
            <w:pStyle w:val="TOC3"/>
            <w:numPr>
              <w:ilvl w:val="1"/>
              <w:numId w:val="1"/>
            </w:numPr>
            <w:tabs>
              <w:tab w:val="left" w:pos="1430"/>
              <w:tab w:val="right" w:pos="9975"/>
            </w:tabs>
            <w:rPr>
              <w:rFonts w:ascii="Times New Roman" w:hAnsi="Times New Roman" w:cs="Times New Roman"/>
              <w:sz w:val="26"/>
              <w:szCs w:val="26"/>
            </w:rPr>
          </w:pPr>
          <w:hyperlink w:anchor="_TOC_250019" w:history="1">
            <w:r w:rsidRPr="00D756AC">
              <w:rPr>
                <w:rFonts w:ascii="Times New Roman" w:hAnsi="Times New Roman" w:cs="Times New Roman"/>
                <w:sz w:val="26"/>
                <w:szCs w:val="26"/>
              </w:rPr>
              <w:t>Thiết kế dữ liệu</w:t>
            </w:r>
            <w:r w:rsidRPr="00D756AC">
              <w:rPr>
                <w:rFonts w:ascii="Times New Roman" w:hAnsi="Times New Roman" w:cs="Times New Roman"/>
                <w:sz w:val="26"/>
                <w:szCs w:val="26"/>
              </w:rPr>
              <w:tab/>
              <w:t>28</w:t>
            </w:r>
          </w:hyperlink>
        </w:p>
        <w:p w14:paraId="620BD59B" w14:textId="77777777" w:rsidR="00430A1A" w:rsidRPr="00D756AC" w:rsidRDefault="00430A1A">
          <w:pPr>
            <w:pStyle w:val="TOC2"/>
            <w:numPr>
              <w:ilvl w:val="0"/>
              <w:numId w:val="1"/>
            </w:numPr>
            <w:tabs>
              <w:tab w:val="left" w:pos="965"/>
              <w:tab w:val="right" w:pos="9975"/>
            </w:tabs>
            <w:spacing w:before="174"/>
            <w:rPr>
              <w:rFonts w:ascii="Times New Roman" w:hAnsi="Times New Roman" w:cs="Times New Roman"/>
              <w:sz w:val="26"/>
              <w:szCs w:val="26"/>
            </w:rPr>
          </w:pPr>
          <w:hyperlink w:anchor="_TOC_250018" w:history="1">
            <w:r w:rsidRPr="00D756AC">
              <w:rPr>
                <w:rFonts w:ascii="Times New Roman" w:hAnsi="Times New Roman" w:cs="Times New Roman"/>
                <w:sz w:val="26"/>
                <w:szCs w:val="26"/>
              </w:rPr>
              <w:t>Hệ thống được xây dựng</w:t>
            </w:r>
            <w:r w:rsidRPr="00D756AC">
              <w:rPr>
                <w:rFonts w:ascii="Times New Roman" w:hAnsi="Times New Roman" w:cs="Times New Roman"/>
                <w:sz w:val="26"/>
                <w:szCs w:val="26"/>
              </w:rPr>
              <w:tab/>
              <w:t>30</w:t>
            </w:r>
          </w:hyperlink>
        </w:p>
        <w:p w14:paraId="7B0E77D7" w14:textId="77777777" w:rsidR="00430A1A" w:rsidRPr="00D756AC" w:rsidRDefault="00430A1A">
          <w:pPr>
            <w:pStyle w:val="TOC3"/>
            <w:numPr>
              <w:ilvl w:val="1"/>
              <w:numId w:val="1"/>
            </w:numPr>
            <w:tabs>
              <w:tab w:val="left" w:pos="1430"/>
              <w:tab w:val="right" w:pos="9990"/>
            </w:tabs>
            <w:rPr>
              <w:rFonts w:ascii="Times New Roman" w:hAnsi="Times New Roman" w:cs="Times New Roman"/>
              <w:sz w:val="26"/>
              <w:szCs w:val="26"/>
            </w:rPr>
          </w:pPr>
          <w:hyperlink w:anchor="_TOC_250017" w:history="1">
            <w:r w:rsidRPr="00D756AC">
              <w:rPr>
                <w:rFonts w:ascii="Times New Roman" w:hAnsi="Times New Roman" w:cs="Times New Roman"/>
                <w:spacing w:val="-6"/>
                <w:sz w:val="26"/>
                <w:szCs w:val="26"/>
              </w:rPr>
              <w:t xml:space="preserve">Trang </w:t>
            </w:r>
            <w:r w:rsidRPr="00D756AC">
              <w:rPr>
                <w:rFonts w:ascii="Times New Roman" w:hAnsi="Times New Roman" w:cs="Times New Roman"/>
                <w:sz w:val="26"/>
                <w:szCs w:val="26"/>
              </w:rPr>
              <w:t>chủ</w:t>
            </w:r>
            <w:r w:rsidRPr="00D756AC">
              <w:rPr>
                <w:rFonts w:ascii="Times New Roman" w:hAnsi="Times New Roman" w:cs="Times New Roman"/>
                <w:spacing w:val="6"/>
                <w:sz w:val="26"/>
                <w:szCs w:val="26"/>
              </w:rPr>
              <w:t xml:space="preserve"> </w:t>
            </w:r>
            <w:r w:rsidRPr="00D756AC">
              <w:rPr>
                <w:rFonts w:ascii="Times New Roman" w:hAnsi="Times New Roman" w:cs="Times New Roman"/>
                <w:sz w:val="26"/>
                <w:szCs w:val="26"/>
              </w:rPr>
              <w:t>bán hàng</w:t>
            </w:r>
            <w:r w:rsidRPr="00D756AC">
              <w:rPr>
                <w:rFonts w:ascii="Times New Roman" w:hAnsi="Times New Roman" w:cs="Times New Roman"/>
                <w:sz w:val="26"/>
                <w:szCs w:val="26"/>
              </w:rPr>
              <w:tab/>
              <w:t>30</w:t>
            </w:r>
          </w:hyperlink>
        </w:p>
        <w:p w14:paraId="75187FD1" w14:textId="77777777" w:rsidR="00430A1A" w:rsidRPr="00D756AC" w:rsidRDefault="00430A1A">
          <w:pPr>
            <w:pStyle w:val="TOC3"/>
            <w:numPr>
              <w:ilvl w:val="1"/>
              <w:numId w:val="1"/>
            </w:numPr>
            <w:tabs>
              <w:tab w:val="left" w:pos="1430"/>
              <w:tab w:val="right" w:pos="9990"/>
            </w:tabs>
            <w:rPr>
              <w:rFonts w:ascii="Times New Roman" w:hAnsi="Times New Roman" w:cs="Times New Roman"/>
              <w:sz w:val="26"/>
              <w:szCs w:val="26"/>
            </w:rPr>
          </w:pPr>
          <w:hyperlink w:anchor="_TOC_250016" w:history="1">
            <w:r w:rsidRPr="00D756AC">
              <w:rPr>
                <w:rFonts w:ascii="Times New Roman" w:hAnsi="Times New Roman" w:cs="Times New Roman"/>
                <w:spacing w:val="-6"/>
                <w:sz w:val="26"/>
                <w:szCs w:val="26"/>
              </w:rPr>
              <w:t xml:space="preserve">Trang </w:t>
            </w:r>
            <w:r w:rsidRPr="00D756AC">
              <w:rPr>
                <w:rFonts w:ascii="Times New Roman" w:hAnsi="Times New Roman" w:cs="Times New Roman"/>
                <w:sz w:val="26"/>
                <w:szCs w:val="26"/>
              </w:rPr>
              <w:t>chi tiết</w:t>
            </w:r>
            <w:r w:rsidRPr="00D756AC">
              <w:rPr>
                <w:rFonts w:ascii="Times New Roman" w:hAnsi="Times New Roman" w:cs="Times New Roman"/>
                <w:spacing w:val="6"/>
                <w:sz w:val="26"/>
                <w:szCs w:val="26"/>
              </w:rPr>
              <w:t xml:space="preserve"> </w:t>
            </w:r>
            <w:r w:rsidRPr="00D756AC">
              <w:rPr>
                <w:rFonts w:ascii="Times New Roman" w:hAnsi="Times New Roman" w:cs="Times New Roman"/>
                <w:sz w:val="26"/>
                <w:szCs w:val="26"/>
              </w:rPr>
              <w:t>sản phẩm</w:t>
            </w:r>
            <w:r w:rsidRPr="00D756AC">
              <w:rPr>
                <w:rFonts w:ascii="Times New Roman" w:hAnsi="Times New Roman" w:cs="Times New Roman"/>
                <w:sz w:val="26"/>
                <w:szCs w:val="26"/>
              </w:rPr>
              <w:tab/>
              <w:t>31</w:t>
            </w:r>
          </w:hyperlink>
        </w:p>
        <w:p w14:paraId="47EC79EC" w14:textId="77777777" w:rsidR="00430A1A" w:rsidRPr="00D756AC" w:rsidRDefault="00430A1A">
          <w:pPr>
            <w:pStyle w:val="TOC3"/>
            <w:numPr>
              <w:ilvl w:val="1"/>
              <w:numId w:val="1"/>
            </w:numPr>
            <w:tabs>
              <w:tab w:val="left" w:pos="1430"/>
              <w:tab w:val="right" w:pos="9990"/>
            </w:tabs>
            <w:spacing w:before="174"/>
            <w:rPr>
              <w:rFonts w:ascii="Times New Roman" w:hAnsi="Times New Roman" w:cs="Times New Roman"/>
              <w:sz w:val="26"/>
              <w:szCs w:val="26"/>
            </w:rPr>
          </w:pPr>
          <w:hyperlink w:anchor="_TOC_250015" w:history="1">
            <w:r w:rsidRPr="00D756AC">
              <w:rPr>
                <w:rFonts w:ascii="Times New Roman" w:hAnsi="Times New Roman" w:cs="Times New Roman"/>
                <w:spacing w:val="-6"/>
                <w:sz w:val="26"/>
                <w:szCs w:val="26"/>
              </w:rPr>
              <w:t xml:space="preserve">Trang </w:t>
            </w:r>
            <w:r w:rsidRPr="00D756AC">
              <w:rPr>
                <w:rFonts w:ascii="Times New Roman" w:hAnsi="Times New Roman" w:cs="Times New Roman"/>
                <w:sz w:val="26"/>
                <w:szCs w:val="26"/>
              </w:rPr>
              <w:t>danh sách</w:t>
            </w:r>
            <w:r w:rsidRPr="00D756AC">
              <w:rPr>
                <w:rFonts w:ascii="Times New Roman" w:hAnsi="Times New Roman" w:cs="Times New Roman"/>
                <w:spacing w:val="6"/>
                <w:sz w:val="26"/>
                <w:szCs w:val="26"/>
              </w:rPr>
              <w:t xml:space="preserve"> </w:t>
            </w:r>
            <w:r w:rsidRPr="00D756AC">
              <w:rPr>
                <w:rFonts w:ascii="Times New Roman" w:hAnsi="Times New Roman" w:cs="Times New Roman"/>
                <w:sz w:val="26"/>
                <w:szCs w:val="26"/>
              </w:rPr>
              <w:t>sản phẩm</w:t>
            </w:r>
            <w:r w:rsidRPr="00D756AC">
              <w:rPr>
                <w:rFonts w:ascii="Times New Roman" w:hAnsi="Times New Roman" w:cs="Times New Roman"/>
                <w:sz w:val="26"/>
                <w:szCs w:val="26"/>
              </w:rPr>
              <w:tab/>
              <w:t>32</w:t>
            </w:r>
          </w:hyperlink>
        </w:p>
        <w:p w14:paraId="560E3C75" w14:textId="77777777" w:rsidR="00430A1A" w:rsidRPr="00D756AC" w:rsidRDefault="00430A1A">
          <w:pPr>
            <w:pStyle w:val="TOC3"/>
            <w:numPr>
              <w:ilvl w:val="1"/>
              <w:numId w:val="1"/>
            </w:numPr>
            <w:tabs>
              <w:tab w:val="left" w:pos="1430"/>
              <w:tab w:val="right" w:pos="9975"/>
            </w:tabs>
            <w:rPr>
              <w:rFonts w:ascii="Times New Roman" w:hAnsi="Times New Roman" w:cs="Times New Roman"/>
              <w:sz w:val="26"/>
              <w:szCs w:val="26"/>
            </w:rPr>
          </w:pPr>
          <w:hyperlink w:anchor="_TOC_250014" w:history="1">
            <w:r w:rsidRPr="00D756AC">
              <w:rPr>
                <w:rFonts w:ascii="Times New Roman" w:hAnsi="Times New Roman" w:cs="Times New Roman"/>
                <w:spacing w:val="-6"/>
                <w:sz w:val="26"/>
                <w:szCs w:val="26"/>
              </w:rPr>
              <w:t>Trang</w:t>
            </w:r>
            <w:r w:rsidRPr="00D756AC">
              <w:rPr>
                <w:rFonts w:ascii="Times New Roman" w:hAnsi="Times New Roman" w:cs="Times New Roman"/>
                <w:sz w:val="26"/>
                <w:szCs w:val="26"/>
              </w:rPr>
              <w:t xml:space="preserve"> đăng nhập</w:t>
            </w:r>
            <w:r w:rsidRPr="00D756AC">
              <w:rPr>
                <w:rFonts w:ascii="Times New Roman" w:hAnsi="Times New Roman" w:cs="Times New Roman"/>
                <w:sz w:val="26"/>
                <w:szCs w:val="26"/>
              </w:rPr>
              <w:tab/>
              <w:t>33</w:t>
            </w:r>
          </w:hyperlink>
        </w:p>
        <w:p w14:paraId="7B3239A7" w14:textId="77777777" w:rsidR="00430A1A" w:rsidRPr="00D756AC" w:rsidRDefault="00430A1A">
          <w:pPr>
            <w:pStyle w:val="TOC3"/>
            <w:numPr>
              <w:ilvl w:val="1"/>
              <w:numId w:val="1"/>
            </w:numPr>
            <w:tabs>
              <w:tab w:val="left" w:pos="1430"/>
              <w:tab w:val="right" w:pos="9990"/>
            </w:tabs>
            <w:rPr>
              <w:rFonts w:ascii="Times New Roman" w:hAnsi="Times New Roman" w:cs="Times New Roman"/>
              <w:sz w:val="26"/>
              <w:szCs w:val="26"/>
            </w:rPr>
          </w:pPr>
          <w:hyperlink w:anchor="_TOC_250013" w:history="1">
            <w:r w:rsidRPr="00D756AC">
              <w:rPr>
                <w:rFonts w:ascii="Times New Roman" w:hAnsi="Times New Roman" w:cs="Times New Roman"/>
                <w:spacing w:val="-6"/>
                <w:sz w:val="26"/>
                <w:szCs w:val="26"/>
              </w:rPr>
              <w:t>Trang</w:t>
            </w:r>
            <w:r w:rsidRPr="00D756AC">
              <w:rPr>
                <w:rFonts w:ascii="Times New Roman" w:hAnsi="Times New Roman" w:cs="Times New Roman"/>
                <w:sz w:val="26"/>
                <w:szCs w:val="26"/>
              </w:rPr>
              <w:t xml:space="preserve"> đăng ký</w:t>
            </w:r>
            <w:r w:rsidRPr="00D756AC">
              <w:rPr>
                <w:rFonts w:ascii="Times New Roman" w:hAnsi="Times New Roman" w:cs="Times New Roman"/>
                <w:sz w:val="26"/>
                <w:szCs w:val="26"/>
              </w:rPr>
              <w:tab/>
              <w:t>34</w:t>
            </w:r>
          </w:hyperlink>
        </w:p>
        <w:p w14:paraId="50DAC41D" w14:textId="77777777" w:rsidR="00430A1A" w:rsidRPr="00D756AC" w:rsidRDefault="00430A1A">
          <w:pPr>
            <w:pStyle w:val="TOC3"/>
            <w:numPr>
              <w:ilvl w:val="1"/>
              <w:numId w:val="1"/>
            </w:numPr>
            <w:tabs>
              <w:tab w:val="left" w:pos="1430"/>
              <w:tab w:val="right" w:pos="9990"/>
            </w:tabs>
            <w:spacing w:before="174"/>
            <w:rPr>
              <w:rFonts w:ascii="Times New Roman" w:hAnsi="Times New Roman" w:cs="Times New Roman"/>
              <w:sz w:val="26"/>
              <w:szCs w:val="26"/>
            </w:rPr>
          </w:pPr>
          <w:hyperlink w:anchor="_TOC_250012" w:history="1">
            <w:r w:rsidRPr="00D756AC">
              <w:rPr>
                <w:rFonts w:ascii="Times New Roman" w:hAnsi="Times New Roman" w:cs="Times New Roman"/>
                <w:spacing w:val="-6"/>
                <w:sz w:val="26"/>
                <w:szCs w:val="26"/>
              </w:rPr>
              <w:t>Trang</w:t>
            </w:r>
            <w:r w:rsidRPr="00D756AC">
              <w:rPr>
                <w:rFonts w:ascii="Times New Roman" w:hAnsi="Times New Roman" w:cs="Times New Roman"/>
                <w:sz w:val="26"/>
                <w:szCs w:val="26"/>
              </w:rPr>
              <w:t xml:space="preserve"> giỏ hàng</w:t>
            </w:r>
            <w:r w:rsidRPr="00D756AC">
              <w:rPr>
                <w:rFonts w:ascii="Times New Roman" w:hAnsi="Times New Roman" w:cs="Times New Roman"/>
                <w:sz w:val="26"/>
                <w:szCs w:val="26"/>
              </w:rPr>
              <w:tab/>
              <w:t>35</w:t>
            </w:r>
          </w:hyperlink>
        </w:p>
        <w:p w14:paraId="73A25D88" w14:textId="77777777" w:rsidR="00430A1A" w:rsidRPr="00D756AC" w:rsidRDefault="00430A1A">
          <w:pPr>
            <w:pStyle w:val="TOC3"/>
            <w:numPr>
              <w:ilvl w:val="1"/>
              <w:numId w:val="1"/>
            </w:numPr>
            <w:tabs>
              <w:tab w:val="left" w:pos="1430"/>
              <w:tab w:val="right" w:pos="9975"/>
            </w:tabs>
            <w:rPr>
              <w:rFonts w:ascii="Times New Roman" w:hAnsi="Times New Roman" w:cs="Times New Roman"/>
              <w:sz w:val="26"/>
              <w:szCs w:val="26"/>
            </w:rPr>
          </w:pPr>
          <w:hyperlink w:anchor="_TOC_250011" w:history="1">
            <w:r w:rsidRPr="00D756AC">
              <w:rPr>
                <w:rFonts w:ascii="Times New Roman" w:hAnsi="Times New Roman" w:cs="Times New Roman"/>
                <w:spacing w:val="-6"/>
                <w:sz w:val="26"/>
                <w:szCs w:val="26"/>
              </w:rPr>
              <w:t>Trang</w:t>
            </w:r>
            <w:r w:rsidRPr="00D756AC">
              <w:rPr>
                <w:rFonts w:ascii="Times New Roman" w:hAnsi="Times New Roman" w:cs="Times New Roman"/>
                <w:sz w:val="26"/>
                <w:szCs w:val="26"/>
              </w:rPr>
              <w:t xml:space="preserve"> Admin</w:t>
            </w:r>
            <w:r w:rsidRPr="00D756AC">
              <w:rPr>
                <w:rFonts w:ascii="Times New Roman" w:hAnsi="Times New Roman" w:cs="Times New Roman"/>
                <w:sz w:val="26"/>
                <w:szCs w:val="26"/>
              </w:rPr>
              <w:tab/>
              <w:t>36</w:t>
            </w:r>
          </w:hyperlink>
        </w:p>
        <w:p w14:paraId="36EB11CF" w14:textId="77777777" w:rsidR="00430A1A" w:rsidRPr="00D756AC" w:rsidRDefault="00430A1A">
          <w:pPr>
            <w:pStyle w:val="TOC3"/>
            <w:numPr>
              <w:ilvl w:val="1"/>
              <w:numId w:val="1"/>
            </w:numPr>
            <w:tabs>
              <w:tab w:val="left" w:pos="1430"/>
              <w:tab w:val="right" w:pos="9990"/>
            </w:tabs>
            <w:rPr>
              <w:rFonts w:ascii="Times New Roman" w:hAnsi="Times New Roman" w:cs="Times New Roman"/>
              <w:sz w:val="26"/>
              <w:szCs w:val="26"/>
            </w:rPr>
          </w:pPr>
          <w:hyperlink w:anchor="_TOC_250010" w:history="1">
            <w:r w:rsidRPr="00D756AC">
              <w:rPr>
                <w:rFonts w:ascii="Times New Roman" w:hAnsi="Times New Roman" w:cs="Times New Roman"/>
                <w:spacing w:val="-6"/>
                <w:sz w:val="26"/>
                <w:szCs w:val="26"/>
              </w:rPr>
              <w:t xml:space="preserve">Trang </w:t>
            </w:r>
            <w:r w:rsidRPr="00D756AC">
              <w:rPr>
                <w:rFonts w:ascii="Times New Roman" w:hAnsi="Times New Roman" w:cs="Times New Roman"/>
                <w:sz w:val="26"/>
                <w:szCs w:val="26"/>
              </w:rPr>
              <w:t>quản lý</w:t>
            </w:r>
            <w:r w:rsidRPr="00D756AC">
              <w:rPr>
                <w:rFonts w:ascii="Times New Roman" w:hAnsi="Times New Roman" w:cs="Times New Roman"/>
                <w:spacing w:val="6"/>
                <w:sz w:val="26"/>
                <w:szCs w:val="26"/>
              </w:rPr>
              <w:t xml:space="preserve"> </w:t>
            </w:r>
            <w:r w:rsidRPr="00D756AC">
              <w:rPr>
                <w:rFonts w:ascii="Times New Roman" w:hAnsi="Times New Roman" w:cs="Times New Roman"/>
                <w:sz w:val="26"/>
                <w:szCs w:val="26"/>
              </w:rPr>
              <w:t>thành viên</w:t>
            </w:r>
            <w:r w:rsidRPr="00D756AC">
              <w:rPr>
                <w:rFonts w:ascii="Times New Roman" w:hAnsi="Times New Roman" w:cs="Times New Roman"/>
                <w:sz w:val="26"/>
                <w:szCs w:val="26"/>
              </w:rPr>
              <w:tab/>
              <w:t>36</w:t>
            </w:r>
          </w:hyperlink>
        </w:p>
        <w:p w14:paraId="7316FF26" w14:textId="77777777" w:rsidR="00430A1A" w:rsidRPr="00D756AC" w:rsidRDefault="00430A1A">
          <w:pPr>
            <w:pStyle w:val="TOC3"/>
            <w:numPr>
              <w:ilvl w:val="1"/>
              <w:numId w:val="1"/>
            </w:numPr>
            <w:tabs>
              <w:tab w:val="left" w:pos="1430"/>
              <w:tab w:val="right" w:pos="9975"/>
            </w:tabs>
            <w:spacing w:before="174"/>
            <w:rPr>
              <w:rFonts w:ascii="Times New Roman" w:hAnsi="Times New Roman" w:cs="Times New Roman"/>
              <w:sz w:val="26"/>
              <w:szCs w:val="26"/>
            </w:rPr>
          </w:pPr>
          <w:hyperlink w:anchor="_TOC_250009" w:history="1">
            <w:r w:rsidRPr="00D756AC">
              <w:rPr>
                <w:rFonts w:ascii="Times New Roman" w:hAnsi="Times New Roman" w:cs="Times New Roman"/>
                <w:spacing w:val="-6"/>
                <w:sz w:val="26"/>
                <w:szCs w:val="26"/>
              </w:rPr>
              <w:t xml:space="preserve">Trang </w:t>
            </w:r>
            <w:r w:rsidRPr="00D756AC">
              <w:rPr>
                <w:rFonts w:ascii="Times New Roman" w:hAnsi="Times New Roman" w:cs="Times New Roman"/>
                <w:sz w:val="26"/>
                <w:szCs w:val="26"/>
              </w:rPr>
              <w:t>quản</w:t>
            </w:r>
            <w:r w:rsidRPr="00D756AC">
              <w:rPr>
                <w:rFonts w:ascii="Times New Roman" w:hAnsi="Times New Roman" w:cs="Times New Roman"/>
                <w:spacing w:val="6"/>
                <w:sz w:val="26"/>
                <w:szCs w:val="26"/>
              </w:rPr>
              <w:t xml:space="preserve"> </w:t>
            </w:r>
            <w:r w:rsidRPr="00D756AC">
              <w:rPr>
                <w:rFonts w:ascii="Times New Roman" w:hAnsi="Times New Roman" w:cs="Times New Roman"/>
                <w:sz w:val="26"/>
                <w:szCs w:val="26"/>
              </w:rPr>
              <w:t>lý quyền</w:t>
            </w:r>
            <w:r w:rsidRPr="00D756AC">
              <w:rPr>
                <w:rFonts w:ascii="Times New Roman" w:hAnsi="Times New Roman" w:cs="Times New Roman"/>
                <w:sz w:val="26"/>
                <w:szCs w:val="26"/>
              </w:rPr>
              <w:tab/>
              <w:t>37</w:t>
            </w:r>
          </w:hyperlink>
        </w:p>
        <w:p w14:paraId="5447438C" w14:textId="77777777" w:rsidR="00430A1A" w:rsidRPr="00D756AC" w:rsidRDefault="00430A1A">
          <w:pPr>
            <w:pStyle w:val="TOC3"/>
            <w:numPr>
              <w:ilvl w:val="1"/>
              <w:numId w:val="1"/>
            </w:numPr>
            <w:tabs>
              <w:tab w:val="left" w:pos="1582"/>
              <w:tab w:val="right" w:pos="9990"/>
            </w:tabs>
            <w:ind w:left="1581" w:hanging="717"/>
            <w:rPr>
              <w:rFonts w:ascii="Times New Roman" w:hAnsi="Times New Roman" w:cs="Times New Roman"/>
              <w:sz w:val="26"/>
              <w:szCs w:val="26"/>
            </w:rPr>
          </w:pPr>
          <w:hyperlink w:anchor="_TOC_250008" w:history="1">
            <w:r w:rsidRPr="00D756AC">
              <w:rPr>
                <w:rFonts w:ascii="Times New Roman" w:hAnsi="Times New Roman" w:cs="Times New Roman"/>
                <w:spacing w:val="-6"/>
                <w:sz w:val="26"/>
                <w:szCs w:val="26"/>
              </w:rPr>
              <w:t xml:space="preserve">Trang </w:t>
            </w:r>
            <w:r w:rsidRPr="00D756AC">
              <w:rPr>
                <w:rFonts w:ascii="Times New Roman" w:hAnsi="Times New Roman" w:cs="Times New Roman"/>
                <w:sz w:val="26"/>
                <w:szCs w:val="26"/>
              </w:rPr>
              <w:t>quản lý</w:t>
            </w:r>
            <w:r w:rsidRPr="00D756AC">
              <w:rPr>
                <w:rFonts w:ascii="Times New Roman" w:hAnsi="Times New Roman" w:cs="Times New Roman"/>
                <w:spacing w:val="6"/>
                <w:sz w:val="26"/>
                <w:szCs w:val="26"/>
              </w:rPr>
              <w:t xml:space="preserve"> </w:t>
            </w:r>
            <w:r w:rsidRPr="00D756AC">
              <w:rPr>
                <w:rFonts w:ascii="Times New Roman" w:hAnsi="Times New Roman" w:cs="Times New Roman"/>
                <w:sz w:val="26"/>
                <w:szCs w:val="26"/>
              </w:rPr>
              <w:t>phân quyền</w:t>
            </w:r>
            <w:r w:rsidRPr="00D756AC">
              <w:rPr>
                <w:rFonts w:ascii="Times New Roman" w:hAnsi="Times New Roman" w:cs="Times New Roman"/>
                <w:sz w:val="26"/>
                <w:szCs w:val="26"/>
              </w:rPr>
              <w:tab/>
              <w:t>37</w:t>
            </w:r>
          </w:hyperlink>
        </w:p>
        <w:p w14:paraId="4CF73DAE" w14:textId="77777777" w:rsidR="00430A1A" w:rsidRPr="00D756AC" w:rsidRDefault="00000000">
          <w:pPr>
            <w:pStyle w:val="TOC3"/>
            <w:numPr>
              <w:ilvl w:val="1"/>
              <w:numId w:val="1"/>
            </w:numPr>
            <w:tabs>
              <w:tab w:val="left" w:pos="1582"/>
              <w:tab w:val="right" w:pos="9975"/>
            </w:tabs>
            <w:ind w:left="1581" w:hanging="717"/>
            <w:rPr>
              <w:rFonts w:ascii="Times New Roman" w:hAnsi="Times New Roman" w:cs="Times New Roman"/>
              <w:sz w:val="26"/>
              <w:szCs w:val="26"/>
            </w:rPr>
          </w:pPr>
          <w:r w:rsidRPr="00D756AC">
            <w:rPr>
              <w:rFonts w:ascii="Times New Roman" w:hAnsi="Times New Roman" w:cs="Times New Roman"/>
              <w:spacing w:val="-6"/>
              <w:sz w:val="26"/>
              <w:szCs w:val="26"/>
            </w:rPr>
            <w:t xml:space="preserve">Trang </w:t>
          </w:r>
          <w:r w:rsidRPr="00D756AC">
            <w:rPr>
              <w:rFonts w:ascii="Times New Roman" w:hAnsi="Times New Roman" w:cs="Times New Roman"/>
              <w:sz w:val="26"/>
              <w:szCs w:val="26"/>
            </w:rPr>
            <w:t>quản lý đơn</w:t>
          </w:r>
          <w:r w:rsidRPr="00D756AC">
            <w:rPr>
              <w:rFonts w:ascii="Times New Roman" w:hAnsi="Times New Roman" w:cs="Times New Roman"/>
              <w:spacing w:val="6"/>
              <w:sz w:val="26"/>
              <w:szCs w:val="26"/>
            </w:rPr>
            <w:t xml:space="preserve"> </w:t>
          </w:r>
          <w:r w:rsidRPr="00D756AC">
            <w:rPr>
              <w:rFonts w:ascii="Times New Roman" w:hAnsi="Times New Roman" w:cs="Times New Roman"/>
              <w:sz w:val="26"/>
              <w:szCs w:val="26"/>
            </w:rPr>
            <w:t>nhập hàng</w:t>
          </w:r>
          <w:r w:rsidRPr="00D756AC">
            <w:rPr>
              <w:rFonts w:ascii="Times New Roman" w:hAnsi="Times New Roman" w:cs="Times New Roman"/>
              <w:sz w:val="26"/>
              <w:szCs w:val="26"/>
            </w:rPr>
            <w:tab/>
            <w:t>38</w:t>
          </w:r>
        </w:p>
        <w:p w14:paraId="440624A9" w14:textId="77777777" w:rsidR="00430A1A" w:rsidRPr="00D756AC" w:rsidRDefault="00430A1A">
          <w:pPr>
            <w:pStyle w:val="TOC3"/>
            <w:numPr>
              <w:ilvl w:val="1"/>
              <w:numId w:val="1"/>
            </w:numPr>
            <w:tabs>
              <w:tab w:val="left" w:pos="1582"/>
              <w:tab w:val="right" w:pos="9990"/>
            </w:tabs>
            <w:ind w:left="1581" w:hanging="717"/>
            <w:rPr>
              <w:rFonts w:ascii="Times New Roman" w:hAnsi="Times New Roman" w:cs="Times New Roman"/>
              <w:sz w:val="26"/>
              <w:szCs w:val="26"/>
            </w:rPr>
          </w:pPr>
          <w:hyperlink w:anchor="_TOC_250007" w:history="1">
            <w:r w:rsidRPr="00D756AC">
              <w:rPr>
                <w:rFonts w:ascii="Times New Roman" w:hAnsi="Times New Roman" w:cs="Times New Roman"/>
                <w:spacing w:val="-6"/>
                <w:sz w:val="26"/>
                <w:szCs w:val="26"/>
              </w:rPr>
              <w:t xml:space="preserve">Trang </w:t>
            </w:r>
            <w:r w:rsidRPr="00D756AC">
              <w:rPr>
                <w:rFonts w:ascii="Times New Roman" w:hAnsi="Times New Roman" w:cs="Times New Roman"/>
                <w:sz w:val="26"/>
                <w:szCs w:val="26"/>
              </w:rPr>
              <w:t>quản lý</w:t>
            </w:r>
            <w:r w:rsidRPr="00D756AC">
              <w:rPr>
                <w:rFonts w:ascii="Times New Roman" w:hAnsi="Times New Roman" w:cs="Times New Roman"/>
                <w:spacing w:val="6"/>
                <w:sz w:val="26"/>
                <w:szCs w:val="26"/>
              </w:rPr>
              <w:t xml:space="preserve"> </w:t>
            </w:r>
            <w:r w:rsidRPr="00D756AC">
              <w:rPr>
                <w:rFonts w:ascii="Times New Roman" w:hAnsi="Times New Roman" w:cs="Times New Roman"/>
                <w:sz w:val="26"/>
                <w:szCs w:val="26"/>
              </w:rPr>
              <w:t>nhập hàng</w:t>
            </w:r>
            <w:r w:rsidRPr="00D756AC">
              <w:rPr>
                <w:rFonts w:ascii="Times New Roman" w:hAnsi="Times New Roman" w:cs="Times New Roman"/>
                <w:sz w:val="26"/>
                <w:szCs w:val="26"/>
              </w:rPr>
              <w:tab/>
              <w:t>38</w:t>
            </w:r>
          </w:hyperlink>
        </w:p>
        <w:p w14:paraId="3AB9492D" w14:textId="77777777" w:rsidR="00430A1A" w:rsidRPr="00D756AC" w:rsidRDefault="00430A1A">
          <w:pPr>
            <w:pStyle w:val="TOC3"/>
            <w:numPr>
              <w:ilvl w:val="1"/>
              <w:numId w:val="1"/>
            </w:numPr>
            <w:tabs>
              <w:tab w:val="left" w:pos="1582"/>
              <w:tab w:val="right" w:pos="9975"/>
            </w:tabs>
            <w:spacing w:before="159"/>
            <w:ind w:left="1581" w:hanging="717"/>
            <w:rPr>
              <w:rFonts w:ascii="Times New Roman" w:hAnsi="Times New Roman" w:cs="Times New Roman"/>
              <w:sz w:val="26"/>
              <w:szCs w:val="26"/>
            </w:rPr>
          </w:pPr>
          <w:hyperlink w:anchor="_TOC_250006" w:history="1">
            <w:r w:rsidRPr="00D756AC">
              <w:rPr>
                <w:rFonts w:ascii="Times New Roman" w:hAnsi="Times New Roman" w:cs="Times New Roman"/>
                <w:spacing w:val="-6"/>
                <w:sz w:val="26"/>
                <w:szCs w:val="26"/>
              </w:rPr>
              <w:t xml:space="preserve">Trang </w:t>
            </w:r>
            <w:r w:rsidRPr="00D756AC">
              <w:rPr>
                <w:rFonts w:ascii="Times New Roman" w:hAnsi="Times New Roman" w:cs="Times New Roman"/>
                <w:sz w:val="26"/>
                <w:szCs w:val="26"/>
              </w:rPr>
              <w:t>sản phẩm</w:t>
            </w:r>
            <w:r w:rsidRPr="00D756AC">
              <w:rPr>
                <w:rFonts w:ascii="Times New Roman" w:hAnsi="Times New Roman" w:cs="Times New Roman"/>
                <w:spacing w:val="6"/>
                <w:sz w:val="26"/>
                <w:szCs w:val="26"/>
              </w:rPr>
              <w:t xml:space="preserve"> </w:t>
            </w:r>
            <w:r w:rsidRPr="00D756AC">
              <w:rPr>
                <w:rFonts w:ascii="Times New Roman" w:hAnsi="Times New Roman" w:cs="Times New Roman"/>
                <w:sz w:val="26"/>
                <w:szCs w:val="26"/>
              </w:rPr>
              <w:t>gần hết</w:t>
            </w:r>
            <w:r w:rsidRPr="00D756AC">
              <w:rPr>
                <w:rFonts w:ascii="Times New Roman" w:hAnsi="Times New Roman" w:cs="Times New Roman"/>
                <w:sz w:val="26"/>
                <w:szCs w:val="26"/>
              </w:rPr>
              <w:tab/>
              <w:t>39</w:t>
            </w:r>
          </w:hyperlink>
        </w:p>
        <w:p w14:paraId="71391EC2" w14:textId="77777777" w:rsidR="00430A1A" w:rsidRPr="00D756AC" w:rsidRDefault="00430A1A">
          <w:pPr>
            <w:pStyle w:val="TOC3"/>
            <w:numPr>
              <w:ilvl w:val="1"/>
              <w:numId w:val="1"/>
            </w:numPr>
            <w:tabs>
              <w:tab w:val="left" w:pos="1582"/>
              <w:tab w:val="right" w:pos="9990"/>
            </w:tabs>
            <w:ind w:left="1581" w:hanging="717"/>
            <w:rPr>
              <w:rFonts w:ascii="Times New Roman" w:hAnsi="Times New Roman" w:cs="Times New Roman"/>
              <w:sz w:val="26"/>
              <w:szCs w:val="26"/>
            </w:rPr>
          </w:pPr>
          <w:hyperlink w:anchor="_TOC_250005" w:history="1">
            <w:r w:rsidRPr="00D756AC">
              <w:rPr>
                <w:rFonts w:ascii="Times New Roman" w:hAnsi="Times New Roman" w:cs="Times New Roman"/>
                <w:spacing w:val="-6"/>
                <w:sz w:val="26"/>
                <w:szCs w:val="26"/>
              </w:rPr>
              <w:t xml:space="preserve">Trang </w:t>
            </w:r>
            <w:r w:rsidRPr="00D756AC">
              <w:rPr>
                <w:rFonts w:ascii="Times New Roman" w:hAnsi="Times New Roman" w:cs="Times New Roman"/>
                <w:sz w:val="26"/>
                <w:szCs w:val="26"/>
              </w:rPr>
              <w:t>quản lý loại</w:t>
            </w:r>
            <w:r w:rsidRPr="00D756AC">
              <w:rPr>
                <w:rFonts w:ascii="Times New Roman" w:hAnsi="Times New Roman" w:cs="Times New Roman"/>
                <w:spacing w:val="6"/>
                <w:sz w:val="26"/>
                <w:szCs w:val="26"/>
              </w:rPr>
              <w:t xml:space="preserve"> </w:t>
            </w:r>
            <w:r w:rsidRPr="00D756AC">
              <w:rPr>
                <w:rFonts w:ascii="Times New Roman" w:hAnsi="Times New Roman" w:cs="Times New Roman"/>
                <w:sz w:val="26"/>
                <w:szCs w:val="26"/>
              </w:rPr>
              <w:t>sản phẩm</w:t>
            </w:r>
            <w:r w:rsidRPr="00D756AC">
              <w:rPr>
                <w:rFonts w:ascii="Times New Roman" w:hAnsi="Times New Roman" w:cs="Times New Roman"/>
                <w:sz w:val="26"/>
                <w:szCs w:val="26"/>
              </w:rPr>
              <w:tab/>
              <w:t>40</w:t>
            </w:r>
          </w:hyperlink>
        </w:p>
        <w:p w14:paraId="375DE965" w14:textId="77777777" w:rsidR="00430A1A" w:rsidRPr="00D756AC" w:rsidRDefault="00430A1A">
          <w:pPr>
            <w:pStyle w:val="TOC3"/>
            <w:numPr>
              <w:ilvl w:val="1"/>
              <w:numId w:val="1"/>
            </w:numPr>
            <w:tabs>
              <w:tab w:val="left" w:pos="1582"/>
              <w:tab w:val="right" w:pos="9990"/>
            </w:tabs>
            <w:ind w:left="1581" w:hanging="717"/>
            <w:rPr>
              <w:rFonts w:ascii="Times New Roman" w:hAnsi="Times New Roman" w:cs="Times New Roman"/>
              <w:sz w:val="26"/>
              <w:szCs w:val="26"/>
            </w:rPr>
          </w:pPr>
          <w:hyperlink w:anchor="_TOC_250004" w:history="1">
            <w:r w:rsidRPr="00D756AC">
              <w:rPr>
                <w:rFonts w:ascii="Times New Roman" w:hAnsi="Times New Roman" w:cs="Times New Roman"/>
                <w:spacing w:val="-6"/>
                <w:sz w:val="26"/>
                <w:szCs w:val="26"/>
              </w:rPr>
              <w:t xml:space="preserve">Trang </w:t>
            </w:r>
            <w:r w:rsidRPr="00D756AC">
              <w:rPr>
                <w:rFonts w:ascii="Times New Roman" w:hAnsi="Times New Roman" w:cs="Times New Roman"/>
                <w:sz w:val="26"/>
                <w:szCs w:val="26"/>
              </w:rPr>
              <w:t>quản lý nhà</w:t>
            </w:r>
            <w:r w:rsidRPr="00D756AC">
              <w:rPr>
                <w:rFonts w:ascii="Times New Roman" w:hAnsi="Times New Roman" w:cs="Times New Roman"/>
                <w:spacing w:val="6"/>
                <w:sz w:val="26"/>
                <w:szCs w:val="26"/>
              </w:rPr>
              <w:t xml:space="preserve"> </w:t>
            </w:r>
            <w:r w:rsidRPr="00D756AC">
              <w:rPr>
                <w:rFonts w:ascii="Times New Roman" w:hAnsi="Times New Roman" w:cs="Times New Roman"/>
                <w:sz w:val="26"/>
                <w:szCs w:val="26"/>
              </w:rPr>
              <w:t>sản xuất</w:t>
            </w:r>
            <w:r w:rsidRPr="00D756AC">
              <w:rPr>
                <w:rFonts w:ascii="Times New Roman" w:hAnsi="Times New Roman" w:cs="Times New Roman"/>
                <w:sz w:val="26"/>
                <w:szCs w:val="26"/>
              </w:rPr>
              <w:tab/>
              <w:t>40</w:t>
            </w:r>
          </w:hyperlink>
        </w:p>
        <w:p w14:paraId="28CF9758" w14:textId="77777777" w:rsidR="00430A1A" w:rsidRPr="00D756AC" w:rsidRDefault="00430A1A">
          <w:pPr>
            <w:pStyle w:val="TOC3"/>
            <w:numPr>
              <w:ilvl w:val="1"/>
              <w:numId w:val="1"/>
            </w:numPr>
            <w:tabs>
              <w:tab w:val="left" w:pos="1582"/>
              <w:tab w:val="right" w:pos="9975"/>
            </w:tabs>
            <w:spacing w:before="174"/>
            <w:ind w:left="1581" w:hanging="717"/>
            <w:rPr>
              <w:rFonts w:ascii="Times New Roman" w:hAnsi="Times New Roman" w:cs="Times New Roman"/>
              <w:sz w:val="26"/>
              <w:szCs w:val="26"/>
            </w:rPr>
          </w:pPr>
          <w:hyperlink w:anchor="_TOC_250003" w:history="1">
            <w:r w:rsidRPr="00D756AC">
              <w:rPr>
                <w:rFonts w:ascii="Times New Roman" w:hAnsi="Times New Roman" w:cs="Times New Roman"/>
                <w:spacing w:val="-6"/>
                <w:sz w:val="26"/>
                <w:szCs w:val="26"/>
              </w:rPr>
              <w:t xml:space="preserve">Trang </w:t>
            </w:r>
            <w:r w:rsidRPr="00D756AC">
              <w:rPr>
                <w:rFonts w:ascii="Times New Roman" w:hAnsi="Times New Roman" w:cs="Times New Roman"/>
                <w:sz w:val="26"/>
                <w:szCs w:val="26"/>
              </w:rPr>
              <w:t>quản lý</w:t>
            </w:r>
            <w:r w:rsidRPr="00D756AC">
              <w:rPr>
                <w:rFonts w:ascii="Times New Roman" w:hAnsi="Times New Roman" w:cs="Times New Roman"/>
                <w:spacing w:val="6"/>
                <w:sz w:val="26"/>
                <w:szCs w:val="26"/>
              </w:rPr>
              <w:t xml:space="preserve"> </w:t>
            </w:r>
            <w:r w:rsidRPr="00D756AC">
              <w:rPr>
                <w:rFonts w:ascii="Times New Roman" w:hAnsi="Times New Roman" w:cs="Times New Roman"/>
                <w:sz w:val="26"/>
                <w:szCs w:val="26"/>
              </w:rPr>
              <w:t>sản phẩm</w:t>
            </w:r>
            <w:r w:rsidRPr="00D756AC">
              <w:rPr>
                <w:rFonts w:ascii="Times New Roman" w:hAnsi="Times New Roman" w:cs="Times New Roman"/>
                <w:sz w:val="26"/>
                <w:szCs w:val="26"/>
              </w:rPr>
              <w:tab/>
              <w:t>41</w:t>
            </w:r>
          </w:hyperlink>
        </w:p>
        <w:p w14:paraId="3EEDC1AB" w14:textId="77777777" w:rsidR="00430A1A" w:rsidRPr="00D756AC" w:rsidRDefault="00430A1A">
          <w:pPr>
            <w:pStyle w:val="TOC2"/>
            <w:numPr>
              <w:ilvl w:val="0"/>
              <w:numId w:val="1"/>
            </w:numPr>
            <w:tabs>
              <w:tab w:val="left" w:pos="965"/>
              <w:tab w:val="right" w:pos="9990"/>
            </w:tabs>
            <w:rPr>
              <w:rFonts w:ascii="Times New Roman" w:hAnsi="Times New Roman" w:cs="Times New Roman"/>
              <w:sz w:val="26"/>
              <w:szCs w:val="26"/>
            </w:rPr>
          </w:pPr>
          <w:hyperlink w:anchor="_TOC_250002" w:history="1">
            <w:r w:rsidRPr="00D756AC">
              <w:rPr>
                <w:rFonts w:ascii="Times New Roman" w:hAnsi="Times New Roman" w:cs="Times New Roman"/>
                <w:sz w:val="26"/>
                <w:szCs w:val="26"/>
              </w:rPr>
              <w:t>Tổng kết</w:t>
            </w:r>
            <w:r w:rsidRPr="00D756AC">
              <w:rPr>
                <w:rFonts w:ascii="Times New Roman" w:hAnsi="Times New Roman" w:cs="Times New Roman"/>
                <w:sz w:val="26"/>
                <w:szCs w:val="26"/>
              </w:rPr>
              <w:tab/>
              <w:t>42</w:t>
            </w:r>
          </w:hyperlink>
        </w:p>
        <w:p w14:paraId="422B8786" w14:textId="77777777" w:rsidR="00430A1A" w:rsidRPr="00D756AC" w:rsidRDefault="00430A1A">
          <w:pPr>
            <w:pStyle w:val="TOC3"/>
            <w:numPr>
              <w:ilvl w:val="1"/>
              <w:numId w:val="1"/>
            </w:numPr>
            <w:tabs>
              <w:tab w:val="left" w:pos="1430"/>
              <w:tab w:val="right" w:pos="9990"/>
            </w:tabs>
            <w:rPr>
              <w:rFonts w:ascii="Times New Roman" w:hAnsi="Times New Roman" w:cs="Times New Roman"/>
              <w:sz w:val="26"/>
              <w:szCs w:val="26"/>
            </w:rPr>
          </w:pPr>
          <w:hyperlink w:anchor="_TOC_250001" w:history="1">
            <w:r w:rsidRPr="00D756AC">
              <w:rPr>
                <w:rFonts w:ascii="Times New Roman" w:hAnsi="Times New Roman" w:cs="Times New Roman"/>
                <w:sz w:val="26"/>
                <w:szCs w:val="26"/>
              </w:rPr>
              <w:t>Các chức năng đã hoàn thành</w:t>
            </w:r>
            <w:r w:rsidRPr="00D756AC">
              <w:rPr>
                <w:rFonts w:ascii="Times New Roman" w:hAnsi="Times New Roman" w:cs="Times New Roman"/>
                <w:sz w:val="26"/>
                <w:szCs w:val="26"/>
              </w:rPr>
              <w:tab/>
              <w:t>42</w:t>
            </w:r>
          </w:hyperlink>
        </w:p>
        <w:p w14:paraId="1AFB07AF" w14:textId="77777777" w:rsidR="00430A1A" w:rsidRPr="00D756AC" w:rsidRDefault="00430A1A">
          <w:pPr>
            <w:pStyle w:val="TOC3"/>
            <w:numPr>
              <w:ilvl w:val="1"/>
              <w:numId w:val="1"/>
            </w:numPr>
            <w:tabs>
              <w:tab w:val="left" w:pos="1430"/>
              <w:tab w:val="right" w:pos="9975"/>
            </w:tabs>
            <w:spacing w:before="174"/>
            <w:rPr>
              <w:rFonts w:ascii="Times New Roman" w:hAnsi="Times New Roman" w:cs="Times New Roman"/>
              <w:sz w:val="26"/>
              <w:szCs w:val="26"/>
            </w:rPr>
          </w:pPr>
          <w:hyperlink w:anchor="_TOC_250000" w:history="1">
            <w:r w:rsidRPr="00D756AC">
              <w:rPr>
                <w:rFonts w:ascii="Times New Roman" w:hAnsi="Times New Roman" w:cs="Times New Roman"/>
                <w:sz w:val="26"/>
                <w:szCs w:val="26"/>
              </w:rPr>
              <w:t>Các chức năng có thể phát triển</w:t>
            </w:r>
            <w:r w:rsidRPr="00D756AC">
              <w:rPr>
                <w:rFonts w:ascii="Times New Roman" w:hAnsi="Times New Roman" w:cs="Times New Roman"/>
                <w:sz w:val="26"/>
                <w:szCs w:val="26"/>
              </w:rPr>
              <w:tab/>
              <w:t>42</w:t>
            </w:r>
          </w:hyperlink>
        </w:p>
      </w:sdtContent>
    </w:sdt>
    <w:p w14:paraId="2B627C8C" w14:textId="77777777" w:rsidR="00430A1A" w:rsidRPr="00D756AC" w:rsidRDefault="00430A1A">
      <w:pPr>
        <w:rPr>
          <w:rFonts w:ascii="Times New Roman" w:hAnsi="Times New Roman" w:cs="Times New Roman"/>
          <w:sz w:val="26"/>
          <w:szCs w:val="26"/>
        </w:rPr>
        <w:sectPr w:rsidR="00430A1A" w:rsidRPr="00D756AC" w:rsidSect="00D756AC">
          <w:type w:val="continuous"/>
          <w:pgSz w:w="12240" w:h="15840"/>
          <w:pgMar w:top="995" w:right="680" w:bottom="1849" w:left="800" w:header="720" w:footer="720" w:gutter="0"/>
          <w:cols w:space="720"/>
          <w:docGrid w:linePitch="299"/>
        </w:sectPr>
      </w:pPr>
    </w:p>
    <w:p w14:paraId="7C50D4A2" w14:textId="77777777" w:rsidR="00430A1A" w:rsidRPr="00D756AC" w:rsidRDefault="00430A1A">
      <w:pPr>
        <w:pStyle w:val="BodyText"/>
        <w:spacing w:before="7"/>
        <w:rPr>
          <w:rFonts w:ascii="Times New Roman" w:hAnsi="Times New Roman" w:cs="Times New Roman"/>
          <w:sz w:val="26"/>
          <w:szCs w:val="26"/>
        </w:rPr>
      </w:pPr>
    </w:p>
    <w:p w14:paraId="43FA3985" w14:textId="77777777" w:rsidR="00430A1A" w:rsidRPr="00D756AC" w:rsidRDefault="00000000">
      <w:pPr>
        <w:pStyle w:val="Heading2"/>
        <w:numPr>
          <w:ilvl w:val="0"/>
          <w:numId w:val="2"/>
        </w:numPr>
        <w:tabs>
          <w:tab w:val="left" w:pos="1075"/>
        </w:tabs>
        <w:spacing w:before="0"/>
        <w:rPr>
          <w:rFonts w:ascii="Times New Roman" w:hAnsi="Times New Roman" w:cs="Times New Roman"/>
          <w:sz w:val="26"/>
          <w:szCs w:val="26"/>
        </w:rPr>
      </w:pPr>
      <w:bookmarkStart w:id="2" w:name="_TOC_250041"/>
      <w:r w:rsidRPr="00D756AC">
        <w:rPr>
          <w:rFonts w:ascii="Times New Roman" w:hAnsi="Times New Roman" w:cs="Times New Roman"/>
          <w:color w:val="8B0013"/>
          <w:sz w:val="26"/>
          <w:szCs w:val="26"/>
        </w:rPr>
        <w:t>Giới</w:t>
      </w:r>
      <w:r w:rsidRPr="00D756AC">
        <w:rPr>
          <w:rFonts w:ascii="Times New Roman" w:hAnsi="Times New Roman" w:cs="Times New Roman"/>
          <w:color w:val="8B0013"/>
          <w:spacing w:val="-1"/>
          <w:sz w:val="26"/>
          <w:szCs w:val="26"/>
        </w:rPr>
        <w:t xml:space="preserve"> </w:t>
      </w:r>
      <w:bookmarkEnd w:id="2"/>
      <w:r w:rsidRPr="00D756AC">
        <w:rPr>
          <w:rFonts w:ascii="Times New Roman" w:hAnsi="Times New Roman" w:cs="Times New Roman"/>
          <w:color w:val="8B0013"/>
          <w:sz w:val="26"/>
          <w:szCs w:val="26"/>
        </w:rPr>
        <w:t>thiệu</w:t>
      </w:r>
    </w:p>
    <w:p w14:paraId="717D8818" w14:textId="77777777" w:rsidR="00430A1A" w:rsidRPr="00D756AC" w:rsidRDefault="00000000">
      <w:pPr>
        <w:pStyle w:val="Heading3"/>
        <w:numPr>
          <w:ilvl w:val="1"/>
          <w:numId w:val="2"/>
        </w:numPr>
        <w:tabs>
          <w:tab w:val="left" w:pos="1210"/>
        </w:tabs>
        <w:spacing w:before="311"/>
        <w:jc w:val="both"/>
        <w:rPr>
          <w:rFonts w:ascii="Times New Roman" w:hAnsi="Times New Roman" w:cs="Times New Roman"/>
          <w:sz w:val="26"/>
          <w:szCs w:val="26"/>
        </w:rPr>
      </w:pPr>
      <w:bookmarkStart w:id="3" w:name="_TOC_250040"/>
      <w:r w:rsidRPr="00D756AC">
        <w:rPr>
          <w:rFonts w:ascii="Times New Roman" w:hAnsi="Times New Roman" w:cs="Times New Roman"/>
          <w:color w:val="BC001B"/>
          <w:sz w:val="26"/>
          <w:szCs w:val="26"/>
        </w:rPr>
        <w:t>Mục</w:t>
      </w:r>
      <w:r w:rsidRPr="00D756AC">
        <w:rPr>
          <w:rFonts w:ascii="Times New Roman" w:hAnsi="Times New Roman" w:cs="Times New Roman"/>
          <w:color w:val="BC001B"/>
          <w:spacing w:val="-1"/>
          <w:sz w:val="26"/>
          <w:szCs w:val="26"/>
        </w:rPr>
        <w:t xml:space="preserve"> </w:t>
      </w:r>
      <w:bookmarkEnd w:id="3"/>
      <w:r w:rsidRPr="00D756AC">
        <w:rPr>
          <w:rFonts w:ascii="Times New Roman" w:hAnsi="Times New Roman" w:cs="Times New Roman"/>
          <w:color w:val="BC001B"/>
          <w:sz w:val="26"/>
          <w:szCs w:val="26"/>
        </w:rPr>
        <w:t>tiêu</w:t>
      </w:r>
    </w:p>
    <w:p w14:paraId="77DAE652" w14:textId="77777777" w:rsidR="00430A1A" w:rsidRPr="00D756AC" w:rsidRDefault="00000000">
      <w:pPr>
        <w:pStyle w:val="BodyText"/>
        <w:spacing w:before="75" w:line="302" w:lineRule="auto"/>
        <w:ind w:left="640" w:right="763"/>
        <w:jc w:val="both"/>
        <w:rPr>
          <w:rFonts w:ascii="Times New Roman" w:hAnsi="Times New Roman" w:cs="Times New Roman"/>
          <w:sz w:val="26"/>
          <w:szCs w:val="26"/>
        </w:rPr>
      </w:pPr>
      <w:r w:rsidRPr="00D756AC">
        <w:rPr>
          <w:rFonts w:ascii="Times New Roman" w:hAnsi="Times New Roman" w:cs="Times New Roman"/>
          <w:sz w:val="26"/>
          <w:szCs w:val="26"/>
        </w:rPr>
        <w:t xml:space="preserve">Bản phân tích và thiết kế này cung cấp bản mô tả chi tiết về hệ thống thương mại điện tử bán máy tính, bản phân tích các chức năng chủ yếu </w:t>
      </w:r>
      <w:r w:rsidRPr="00D756AC">
        <w:rPr>
          <w:rFonts w:ascii="Times New Roman" w:hAnsi="Times New Roman" w:cs="Times New Roman"/>
          <w:spacing w:val="-8"/>
          <w:sz w:val="26"/>
          <w:szCs w:val="26"/>
        </w:rPr>
        <w:t xml:space="preserve">và </w:t>
      </w:r>
      <w:r w:rsidRPr="00D756AC">
        <w:rPr>
          <w:rFonts w:ascii="Times New Roman" w:hAnsi="Times New Roman" w:cs="Times New Roman"/>
          <w:sz w:val="26"/>
          <w:szCs w:val="26"/>
        </w:rPr>
        <w:t>bản thiết kế các chức năng thiết kế chính yếu của hệ thống được xây dựng.</w:t>
      </w:r>
    </w:p>
    <w:p w14:paraId="23C2BD52" w14:textId="77777777" w:rsidR="00430A1A" w:rsidRPr="00D756AC" w:rsidRDefault="00000000">
      <w:pPr>
        <w:pStyle w:val="Heading3"/>
        <w:numPr>
          <w:ilvl w:val="1"/>
          <w:numId w:val="2"/>
        </w:numPr>
        <w:tabs>
          <w:tab w:val="left" w:pos="1210"/>
        </w:tabs>
        <w:spacing w:before="208"/>
        <w:jc w:val="both"/>
        <w:rPr>
          <w:rFonts w:ascii="Times New Roman" w:hAnsi="Times New Roman" w:cs="Times New Roman"/>
          <w:sz w:val="26"/>
          <w:szCs w:val="26"/>
        </w:rPr>
      </w:pPr>
      <w:bookmarkStart w:id="4" w:name="_TOC_250039"/>
      <w:r w:rsidRPr="00D756AC">
        <w:rPr>
          <w:rFonts w:ascii="Times New Roman" w:hAnsi="Times New Roman" w:cs="Times New Roman"/>
          <w:color w:val="BC001B"/>
          <w:sz w:val="26"/>
          <w:szCs w:val="26"/>
        </w:rPr>
        <w:t>Các định nghĩa và từ viết</w:t>
      </w:r>
      <w:r w:rsidRPr="00D756AC">
        <w:rPr>
          <w:rFonts w:ascii="Times New Roman" w:hAnsi="Times New Roman" w:cs="Times New Roman"/>
          <w:color w:val="BC001B"/>
          <w:spacing w:val="-6"/>
          <w:sz w:val="26"/>
          <w:szCs w:val="26"/>
        </w:rPr>
        <w:t xml:space="preserve"> </w:t>
      </w:r>
      <w:bookmarkEnd w:id="4"/>
      <w:r w:rsidRPr="00D756AC">
        <w:rPr>
          <w:rFonts w:ascii="Times New Roman" w:hAnsi="Times New Roman" w:cs="Times New Roman"/>
          <w:color w:val="BC001B"/>
          <w:sz w:val="26"/>
          <w:szCs w:val="26"/>
        </w:rPr>
        <w:t>tắt</w:t>
      </w:r>
    </w:p>
    <w:p w14:paraId="00E5AB10" w14:textId="77777777" w:rsidR="00430A1A" w:rsidRPr="00D756AC" w:rsidRDefault="00430A1A">
      <w:pPr>
        <w:pStyle w:val="BodyText"/>
        <w:rPr>
          <w:rFonts w:ascii="Times New Roman" w:hAnsi="Times New Roman" w:cs="Times New Roman"/>
          <w:sz w:val="26"/>
          <w:szCs w:val="26"/>
        </w:rPr>
      </w:pPr>
    </w:p>
    <w:p w14:paraId="05E0481A" w14:textId="77777777" w:rsidR="00430A1A" w:rsidRPr="00D756AC" w:rsidRDefault="00430A1A">
      <w:pPr>
        <w:pStyle w:val="BodyText"/>
        <w:spacing w:before="1"/>
        <w:rPr>
          <w:rFonts w:ascii="Times New Roman" w:hAnsi="Times New Roman" w:cs="Times New Roman"/>
          <w:sz w:val="26"/>
          <w:szCs w:val="26"/>
        </w:rPr>
      </w:pPr>
    </w:p>
    <w:tbl>
      <w:tblPr>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540"/>
        <w:gridCol w:w="2160"/>
        <w:gridCol w:w="7740"/>
      </w:tblGrid>
      <w:tr w:rsidR="00430A1A" w:rsidRPr="00D756AC" w14:paraId="08CDFF79" w14:textId="77777777">
        <w:trPr>
          <w:trHeight w:val="735"/>
        </w:trPr>
        <w:tc>
          <w:tcPr>
            <w:tcW w:w="540" w:type="dxa"/>
            <w:shd w:val="clear" w:color="auto" w:fill="F1F1F1"/>
          </w:tcPr>
          <w:p w14:paraId="083AC546"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w:t>
            </w:r>
          </w:p>
        </w:tc>
        <w:tc>
          <w:tcPr>
            <w:tcW w:w="2160" w:type="dxa"/>
            <w:shd w:val="clear" w:color="auto" w:fill="F1F1F1"/>
          </w:tcPr>
          <w:p w14:paraId="51AEB367"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Thuật ngữ/</w:t>
            </w:r>
          </w:p>
          <w:p w14:paraId="36254DFE" w14:textId="77777777" w:rsidR="00430A1A" w:rsidRPr="00D756AC" w:rsidRDefault="00000000">
            <w:pPr>
              <w:pStyle w:val="TableParagraph"/>
              <w:spacing w:before="83"/>
              <w:rPr>
                <w:rFonts w:ascii="Times New Roman" w:hAnsi="Times New Roman" w:cs="Times New Roman"/>
                <w:b/>
                <w:sz w:val="26"/>
                <w:szCs w:val="26"/>
              </w:rPr>
            </w:pPr>
            <w:r w:rsidRPr="00D756AC">
              <w:rPr>
                <w:rFonts w:ascii="Times New Roman" w:hAnsi="Times New Roman" w:cs="Times New Roman"/>
                <w:b/>
                <w:sz w:val="26"/>
                <w:szCs w:val="26"/>
              </w:rPr>
              <w:t>Từ viết tắt</w:t>
            </w:r>
          </w:p>
        </w:tc>
        <w:tc>
          <w:tcPr>
            <w:tcW w:w="7740" w:type="dxa"/>
            <w:shd w:val="clear" w:color="auto" w:fill="F1F1F1"/>
          </w:tcPr>
          <w:p w14:paraId="502DD194"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Mô tả</w:t>
            </w:r>
          </w:p>
        </w:tc>
      </w:tr>
      <w:tr w:rsidR="00430A1A" w:rsidRPr="00D756AC" w14:paraId="57DD5ABE" w14:textId="77777777">
        <w:trPr>
          <w:trHeight w:val="360"/>
        </w:trPr>
        <w:tc>
          <w:tcPr>
            <w:tcW w:w="540" w:type="dxa"/>
          </w:tcPr>
          <w:p w14:paraId="61CE7D3A"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1</w:t>
            </w:r>
          </w:p>
        </w:tc>
        <w:tc>
          <w:tcPr>
            <w:tcW w:w="2160" w:type="dxa"/>
          </w:tcPr>
          <w:p w14:paraId="49A703B8"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SRS</w:t>
            </w:r>
          </w:p>
        </w:tc>
        <w:tc>
          <w:tcPr>
            <w:tcW w:w="7740" w:type="dxa"/>
          </w:tcPr>
          <w:p w14:paraId="27468808"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Software Requirement Specification</w:t>
            </w:r>
          </w:p>
        </w:tc>
      </w:tr>
      <w:tr w:rsidR="00430A1A" w:rsidRPr="00D756AC" w14:paraId="59758A97" w14:textId="77777777">
        <w:trPr>
          <w:trHeight w:val="360"/>
        </w:trPr>
        <w:tc>
          <w:tcPr>
            <w:tcW w:w="540" w:type="dxa"/>
          </w:tcPr>
          <w:p w14:paraId="61EF21EF"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2</w:t>
            </w:r>
          </w:p>
        </w:tc>
        <w:tc>
          <w:tcPr>
            <w:tcW w:w="2160" w:type="dxa"/>
          </w:tcPr>
          <w:p w14:paraId="2DF5B1C8"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BR</w:t>
            </w:r>
          </w:p>
        </w:tc>
        <w:tc>
          <w:tcPr>
            <w:tcW w:w="7740" w:type="dxa"/>
          </w:tcPr>
          <w:p w14:paraId="45B204F8"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Business Rule</w:t>
            </w:r>
          </w:p>
        </w:tc>
      </w:tr>
      <w:tr w:rsidR="00430A1A" w:rsidRPr="00D756AC" w14:paraId="3C4DDCB3" w14:textId="77777777">
        <w:trPr>
          <w:trHeight w:val="375"/>
        </w:trPr>
        <w:tc>
          <w:tcPr>
            <w:tcW w:w="540" w:type="dxa"/>
          </w:tcPr>
          <w:p w14:paraId="0D529D4C"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3</w:t>
            </w:r>
          </w:p>
        </w:tc>
        <w:tc>
          <w:tcPr>
            <w:tcW w:w="2160" w:type="dxa"/>
          </w:tcPr>
          <w:p w14:paraId="3569294D"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SC</w:t>
            </w:r>
          </w:p>
        </w:tc>
        <w:tc>
          <w:tcPr>
            <w:tcW w:w="7740" w:type="dxa"/>
          </w:tcPr>
          <w:p w14:paraId="1E624DC2"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Screen</w:t>
            </w:r>
          </w:p>
        </w:tc>
      </w:tr>
      <w:tr w:rsidR="00430A1A" w:rsidRPr="00D756AC" w14:paraId="238F5D65" w14:textId="77777777">
        <w:trPr>
          <w:trHeight w:val="360"/>
        </w:trPr>
        <w:tc>
          <w:tcPr>
            <w:tcW w:w="540" w:type="dxa"/>
          </w:tcPr>
          <w:p w14:paraId="121894F9"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4</w:t>
            </w:r>
          </w:p>
        </w:tc>
        <w:tc>
          <w:tcPr>
            <w:tcW w:w="2160" w:type="dxa"/>
          </w:tcPr>
          <w:p w14:paraId="5417D50B"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UC</w:t>
            </w:r>
          </w:p>
        </w:tc>
        <w:tc>
          <w:tcPr>
            <w:tcW w:w="7740" w:type="dxa"/>
          </w:tcPr>
          <w:p w14:paraId="3154F6DE"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Use Case</w:t>
            </w:r>
          </w:p>
        </w:tc>
      </w:tr>
      <w:tr w:rsidR="00430A1A" w:rsidRPr="00D756AC" w14:paraId="2AF2199E" w14:textId="77777777">
        <w:trPr>
          <w:trHeight w:val="360"/>
        </w:trPr>
        <w:tc>
          <w:tcPr>
            <w:tcW w:w="540" w:type="dxa"/>
          </w:tcPr>
          <w:p w14:paraId="4DFEAEC0"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5</w:t>
            </w:r>
          </w:p>
        </w:tc>
        <w:tc>
          <w:tcPr>
            <w:tcW w:w="2160" w:type="dxa"/>
          </w:tcPr>
          <w:p w14:paraId="3E82EB65"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EF</w:t>
            </w:r>
          </w:p>
        </w:tc>
        <w:tc>
          <w:tcPr>
            <w:tcW w:w="7740" w:type="dxa"/>
          </w:tcPr>
          <w:p w14:paraId="3F8D4DE5"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Entity framework</w:t>
            </w:r>
          </w:p>
        </w:tc>
      </w:tr>
      <w:tr w:rsidR="00430A1A" w:rsidRPr="00D756AC" w14:paraId="482E0103" w14:textId="77777777">
        <w:trPr>
          <w:trHeight w:val="360"/>
        </w:trPr>
        <w:tc>
          <w:tcPr>
            <w:tcW w:w="540" w:type="dxa"/>
          </w:tcPr>
          <w:p w14:paraId="24CD8A8E"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w:t>
            </w:r>
          </w:p>
        </w:tc>
        <w:tc>
          <w:tcPr>
            <w:tcW w:w="2160" w:type="dxa"/>
          </w:tcPr>
          <w:p w14:paraId="7C494059"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w:t>
            </w:r>
          </w:p>
        </w:tc>
        <w:tc>
          <w:tcPr>
            <w:tcW w:w="7740" w:type="dxa"/>
          </w:tcPr>
          <w:p w14:paraId="2136A393" w14:textId="77777777" w:rsidR="00430A1A" w:rsidRPr="00D756AC" w:rsidRDefault="00430A1A">
            <w:pPr>
              <w:pStyle w:val="TableParagraph"/>
              <w:ind w:left="0"/>
              <w:rPr>
                <w:rFonts w:ascii="Times New Roman" w:hAnsi="Times New Roman" w:cs="Times New Roman"/>
                <w:sz w:val="26"/>
                <w:szCs w:val="26"/>
              </w:rPr>
            </w:pPr>
          </w:p>
        </w:tc>
      </w:tr>
    </w:tbl>
    <w:p w14:paraId="27E9BC4A" w14:textId="77777777" w:rsidR="00430A1A" w:rsidRPr="00D756AC" w:rsidRDefault="00000000">
      <w:pPr>
        <w:spacing w:before="119"/>
        <w:ind w:left="1284" w:right="1426"/>
        <w:jc w:val="center"/>
        <w:rPr>
          <w:rFonts w:ascii="Times New Roman" w:hAnsi="Times New Roman" w:cs="Times New Roman"/>
          <w:b/>
          <w:sz w:val="26"/>
          <w:szCs w:val="26"/>
        </w:rPr>
      </w:pPr>
      <w:r w:rsidRPr="00D756AC">
        <w:rPr>
          <w:rFonts w:ascii="Times New Roman" w:hAnsi="Times New Roman" w:cs="Times New Roman"/>
          <w:b/>
          <w:sz w:val="26"/>
          <w:szCs w:val="26"/>
        </w:rPr>
        <w:t>Bảng 1: Các từ viết tắt và thuật ngữ</w:t>
      </w:r>
    </w:p>
    <w:p w14:paraId="4CE92173" w14:textId="77777777" w:rsidR="00430A1A" w:rsidRPr="00D756AC" w:rsidRDefault="00430A1A">
      <w:pPr>
        <w:pStyle w:val="BodyText"/>
        <w:rPr>
          <w:rFonts w:ascii="Times New Roman" w:hAnsi="Times New Roman" w:cs="Times New Roman"/>
          <w:b/>
          <w:sz w:val="26"/>
          <w:szCs w:val="26"/>
        </w:rPr>
      </w:pPr>
    </w:p>
    <w:p w14:paraId="26B505F5" w14:textId="77777777" w:rsidR="00430A1A" w:rsidRPr="00D756AC" w:rsidRDefault="00430A1A">
      <w:pPr>
        <w:pStyle w:val="BodyText"/>
        <w:spacing w:before="1"/>
        <w:rPr>
          <w:rFonts w:ascii="Times New Roman" w:hAnsi="Times New Roman" w:cs="Times New Roman"/>
          <w:b/>
          <w:sz w:val="26"/>
          <w:szCs w:val="26"/>
        </w:rPr>
      </w:pPr>
    </w:p>
    <w:p w14:paraId="09B23EEE" w14:textId="77777777" w:rsidR="00430A1A" w:rsidRPr="00D756AC" w:rsidRDefault="00000000">
      <w:pPr>
        <w:pStyle w:val="Heading3"/>
        <w:numPr>
          <w:ilvl w:val="1"/>
          <w:numId w:val="2"/>
        </w:numPr>
        <w:tabs>
          <w:tab w:val="left" w:pos="1210"/>
        </w:tabs>
        <w:spacing w:before="0"/>
        <w:jc w:val="both"/>
        <w:rPr>
          <w:rFonts w:ascii="Times New Roman" w:hAnsi="Times New Roman" w:cs="Times New Roman"/>
          <w:sz w:val="26"/>
          <w:szCs w:val="26"/>
        </w:rPr>
      </w:pPr>
      <w:bookmarkStart w:id="5" w:name="_TOC_250038"/>
      <w:r w:rsidRPr="00D756AC">
        <w:rPr>
          <w:rFonts w:ascii="Times New Roman" w:hAnsi="Times New Roman" w:cs="Times New Roman"/>
          <w:color w:val="BC001B"/>
          <w:sz w:val="26"/>
          <w:szCs w:val="26"/>
        </w:rPr>
        <w:t>Tham</w:t>
      </w:r>
      <w:r w:rsidRPr="00D756AC">
        <w:rPr>
          <w:rFonts w:ascii="Times New Roman" w:hAnsi="Times New Roman" w:cs="Times New Roman"/>
          <w:color w:val="BC001B"/>
          <w:spacing w:val="-1"/>
          <w:sz w:val="26"/>
          <w:szCs w:val="26"/>
        </w:rPr>
        <w:t xml:space="preserve"> </w:t>
      </w:r>
      <w:bookmarkEnd w:id="5"/>
      <w:r w:rsidRPr="00D756AC">
        <w:rPr>
          <w:rFonts w:ascii="Times New Roman" w:hAnsi="Times New Roman" w:cs="Times New Roman"/>
          <w:color w:val="BC001B"/>
          <w:sz w:val="26"/>
          <w:szCs w:val="26"/>
        </w:rPr>
        <w:t>khảo</w:t>
      </w:r>
    </w:p>
    <w:p w14:paraId="1624E969" w14:textId="77777777" w:rsidR="00430A1A" w:rsidRPr="00D756AC" w:rsidRDefault="00430A1A">
      <w:pPr>
        <w:pStyle w:val="BodyText"/>
        <w:rPr>
          <w:rFonts w:ascii="Times New Roman" w:hAnsi="Times New Roman" w:cs="Times New Roman"/>
          <w:sz w:val="26"/>
          <w:szCs w:val="26"/>
        </w:rPr>
      </w:pPr>
    </w:p>
    <w:p w14:paraId="211B166C" w14:textId="77777777" w:rsidR="00430A1A" w:rsidRPr="00D756AC" w:rsidRDefault="00430A1A">
      <w:pPr>
        <w:pStyle w:val="BodyText"/>
        <w:spacing w:before="2"/>
        <w:rPr>
          <w:rFonts w:ascii="Times New Roman" w:hAnsi="Times New Roman" w:cs="Times New Roman"/>
          <w:sz w:val="26"/>
          <w:szCs w:val="26"/>
        </w:rPr>
      </w:pPr>
    </w:p>
    <w:tbl>
      <w:tblPr>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540"/>
        <w:gridCol w:w="3330"/>
        <w:gridCol w:w="6570"/>
      </w:tblGrid>
      <w:tr w:rsidR="00430A1A" w:rsidRPr="00D756AC" w14:paraId="77304E5C" w14:textId="77777777">
        <w:trPr>
          <w:trHeight w:val="375"/>
        </w:trPr>
        <w:tc>
          <w:tcPr>
            <w:tcW w:w="540" w:type="dxa"/>
            <w:shd w:val="clear" w:color="auto" w:fill="F1F1F1"/>
          </w:tcPr>
          <w:p w14:paraId="2737E655"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sz w:val="26"/>
                <w:szCs w:val="26"/>
              </w:rPr>
              <w:t>#</w:t>
            </w:r>
          </w:p>
        </w:tc>
        <w:tc>
          <w:tcPr>
            <w:tcW w:w="3330" w:type="dxa"/>
            <w:shd w:val="clear" w:color="auto" w:fill="F1F1F1"/>
          </w:tcPr>
          <w:p w14:paraId="268C0E17"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sz w:val="26"/>
                <w:szCs w:val="26"/>
              </w:rPr>
              <w:t>Name</w:t>
            </w:r>
          </w:p>
        </w:tc>
        <w:tc>
          <w:tcPr>
            <w:tcW w:w="6570" w:type="dxa"/>
            <w:shd w:val="clear" w:color="auto" w:fill="F1F1F1"/>
          </w:tcPr>
          <w:p w14:paraId="66055F92"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sz w:val="26"/>
                <w:szCs w:val="26"/>
              </w:rPr>
              <w:t>Description</w:t>
            </w:r>
          </w:p>
        </w:tc>
      </w:tr>
      <w:tr w:rsidR="00430A1A" w:rsidRPr="00D756AC" w14:paraId="2B02435A" w14:textId="77777777">
        <w:trPr>
          <w:trHeight w:val="555"/>
        </w:trPr>
        <w:tc>
          <w:tcPr>
            <w:tcW w:w="540" w:type="dxa"/>
          </w:tcPr>
          <w:p w14:paraId="133B15F6" w14:textId="77777777" w:rsidR="00430A1A" w:rsidRPr="00D756AC" w:rsidRDefault="00430A1A">
            <w:pPr>
              <w:pStyle w:val="TableParagraph"/>
              <w:ind w:left="0"/>
              <w:rPr>
                <w:rFonts w:ascii="Times New Roman" w:hAnsi="Times New Roman" w:cs="Times New Roman"/>
                <w:sz w:val="26"/>
                <w:szCs w:val="26"/>
              </w:rPr>
            </w:pPr>
          </w:p>
        </w:tc>
        <w:tc>
          <w:tcPr>
            <w:tcW w:w="3330" w:type="dxa"/>
          </w:tcPr>
          <w:p w14:paraId="5CC63FA1" w14:textId="77777777" w:rsidR="00430A1A" w:rsidRPr="00D756AC" w:rsidRDefault="00000000">
            <w:pPr>
              <w:pStyle w:val="TableParagraph"/>
              <w:spacing w:before="103"/>
              <w:rPr>
                <w:rFonts w:ascii="Times New Roman" w:hAnsi="Times New Roman" w:cs="Times New Roman"/>
                <w:sz w:val="26"/>
                <w:szCs w:val="26"/>
              </w:rPr>
            </w:pPr>
            <w:r w:rsidRPr="00D756AC">
              <w:rPr>
                <w:rFonts w:ascii="Times New Roman" w:hAnsi="Times New Roman" w:cs="Times New Roman"/>
                <w:sz w:val="26"/>
                <w:szCs w:val="26"/>
              </w:rPr>
              <w:t>c-sharp corner</w:t>
            </w:r>
          </w:p>
        </w:tc>
        <w:tc>
          <w:tcPr>
            <w:tcW w:w="6570" w:type="dxa"/>
          </w:tcPr>
          <w:p w14:paraId="3C83E558" w14:textId="77777777" w:rsidR="00430A1A" w:rsidRPr="00D756AC" w:rsidRDefault="00430A1A">
            <w:pPr>
              <w:pStyle w:val="TableParagraph"/>
              <w:spacing w:before="103"/>
              <w:rPr>
                <w:rFonts w:ascii="Times New Roman" w:hAnsi="Times New Roman" w:cs="Times New Roman"/>
                <w:sz w:val="26"/>
                <w:szCs w:val="26"/>
              </w:rPr>
            </w:pPr>
            <w:hyperlink r:id="rId12">
              <w:r w:rsidRPr="00D756AC">
                <w:rPr>
                  <w:rFonts w:ascii="Times New Roman" w:hAnsi="Times New Roman" w:cs="Times New Roman"/>
                  <w:sz w:val="26"/>
                  <w:szCs w:val="26"/>
                </w:rPr>
                <w:t>https://www</w:t>
              </w:r>
            </w:hyperlink>
            <w:r w:rsidR="00000000" w:rsidRPr="00D756AC">
              <w:rPr>
                <w:rFonts w:ascii="Times New Roman" w:hAnsi="Times New Roman" w:cs="Times New Roman"/>
                <w:sz w:val="26"/>
                <w:szCs w:val="26"/>
              </w:rPr>
              <w:t>.c</w:t>
            </w:r>
            <w:hyperlink r:id="rId13">
              <w:r w:rsidRPr="00D756AC">
                <w:rPr>
                  <w:rFonts w:ascii="Times New Roman" w:hAnsi="Times New Roman" w:cs="Times New Roman"/>
                  <w:sz w:val="26"/>
                  <w:szCs w:val="26"/>
                </w:rPr>
                <w:t>-sharpcorne</w:t>
              </w:r>
            </w:hyperlink>
            <w:r w:rsidR="00000000" w:rsidRPr="00D756AC">
              <w:rPr>
                <w:rFonts w:ascii="Times New Roman" w:hAnsi="Times New Roman" w:cs="Times New Roman"/>
                <w:sz w:val="26"/>
                <w:szCs w:val="26"/>
              </w:rPr>
              <w:t>r.com/</w:t>
            </w:r>
          </w:p>
        </w:tc>
      </w:tr>
    </w:tbl>
    <w:p w14:paraId="10DE9A22" w14:textId="77777777" w:rsidR="00430A1A" w:rsidRPr="00D756AC" w:rsidRDefault="00000000">
      <w:pPr>
        <w:spacing w:before="104"/>
        <w:ind w:left="1284" w:right="1413"/>
        <w:jc w:val="center"/>
        <w:rPr>
          <w:rFonts w:ascii="Times New Roman" w:hAnsi="Times New Roman" w:cs="Times New Roman"/>
          <w:b/>
          <w:sz w:val="26"/>
          <w:szCs w:val="26"/>
        </w:rPr>
      </w:pPr>
      <w:r w:rsidRPr="00D756AC">
        <w:rPr>
          <w:rFonts w:ascii="Times New Roman" w:hAnsi="Times New Roman" w:cs="Times New Roman"/>
          <w:b/>
          <w:sz w:val="26"/>
          <w:szCs w:val="26"/>
        </w:rPr>
        <w:t>Bảng 2: Các tham khảo</w:t>
      </w:r>
    </w:p>
    <w:p w14:paraId="46CBB3F0" w14:textId="77777777" w:rsidR="00430A1A" w:rsidRPr="00D756AC" w:rsidRDefault="00430A1A">
      <w:pPr>
        <w:jc w:val="center"/>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0FC2D0C3" w14:textId="77777777" w:rsidR="00430A1A" w:rsidRPr="00D756AC" w:rsidRDefault="00430A1A">
      <w:pPr>
        <w:pStyle w:val="BodyText"/>
        <w:rPr>
          <w:rFonts w:ascii="Times New Roman" w:hAnsi="Times New Roman" w:cs="Times New Roman"/>
          <w:b/>
          <w:sz w:val="26"/>
          <w:szCs w:val="26"/>
        </w:rPr>
      </w:pPr>
    </w:p>
    <w:p w14:paraId="3FCF82C2" w14:textId="77777777" w:rsidR="00430A1A" w:rsidRPr="00D756AC" w:rsidRDefault="00430A1A">
      <w:pPr>
        <w:pStyle w:val="BodyText"/>
        <w:spacing w:before="4"/>
        <w:rPr>
          <w:rFonts w:ascii="Times New Roman" w:hAnsi="Times New Roman" w:cs="Times New Roman"/>
          <w:b/>
          <w:sz w:val="26"/>
          <w:szCs w:val="26"/>
        </w:rPr>
      </w:pPr>
    </w:p>
    <w:p w14:paraId="16D835FA" w14:textId="77777777" w:rsidR="00430A1A" w:rsidRPr="00D756AC" w:rsidRDefault="00000000">
      <w:pPr>
        <w:pStyle w:val="Heading2"/>
        <w:numPr>
          <w:ilvl w:val="0"/>
          <w:numId w:val="2"/>
        </w:numPr>
        <w:tabs>
          <w:tab w:val="left" w:pos="1075"/>
        </w:tabs>
        <w:rPr>
          <w:rFonts w:ascii="Times New Roman" w:hAnsi="Times New Roman" w:cs="Times New Roman"/>
          <w:sz w:val="26"/>
          <w:szCs w:val="26"/>
        </w:rPr>
      </w:pPr>
      <w:bookmarkStart w:id="6" w:name="_TOC_250037"/>
      <w:r w:rsidRPr="00D756AC">
        <w:rPr>
          <w:rFonts w:ascii="Times New Roman" w:hAnsi="Times New Roman" w:cs="Times New Roman"/>
          <w:color w:val="8B0013"/>
          <w:sz w:val="26"/>
          <w:szCs w:val="26"/>
        </w:rPr>
        <w:t>Phân tích yêu</w:t>
      </w:r>
      <w:r w:rsidRPr="00D756AC">
        <w:rPr>
          <w:rFonts w:ascii="Times New Roman" w:hAnsi="Times New Roman" w:cs="Times New Roman"/>
          <w:color w:val="8B0013"/>
          <w:spacing w:val="-3"/>
          <w:sz w:val="26"/>
          <w:szCs w:val="26"/>
        </w:rPr>
        <w:t xml:space="preserve"> </w:t>
      </w:r>
      <w:bookmarkEnd w:id="6"/>
      <w:r w:rsidRPr="00D756AC">
        <w:rPr>
          <w:rFonts w:ascii="Times New Roman" w:hAnsi="Times New Roman" w:cs="Times New Roman"/>
          <w:color w:val="8B0013"/>
          <w:sz w:val="26"/>
          <w:szCs w:val="26"/>
        </w:rPr>
        <w:t>cầu</w:t>
      </w:r>
    </w:p>
    <w:p w14:paraId="7F9B8811" w14:textId="77777777" w:rsidR="00430A1A" w:rsidRPr="00D756AC" w:rsidRDefault="00000000">
      <w:pPr>
        <w:pStyle w:val="Heading3"/>
        <w:numPr>
          <w:ilvl w:val="1"/>
          <w:numId w:val="2"/>
        </w:numPr>
        <w:tabs>
          <w:tab w:val="left" w:pos="1210"/>
        </w:tabs>
        <w:spacing w:before="312"/>
        <w:rPr>
          <w:rFonts w:ascii="Times New Roman" w:hAnsi="Times New Roman" w:cs="Times New Roman"/>
          <w:sz w:val="26"/>
          <w:szCs w:val="26"/>
        </w:rPr>
      </w:pPr>
      <w:bookmarkStart w:id="7" w:name="_TOC_250036"/>
      <w:r w:rsidRPr="00D756AC">
        <w:rPr>
          <w:rFonts w:ascii="Times New Roman" w:hAnsi="Times New Roman" w:cs="Times New Roman"/>
          <w:color w:val="BC001B"/>
          <w:sz w:val="26"/>
          <w:szCs w:val="26"/>
        </w:rPr>
        <w:t>Mô tả dự</w:t>
      </w:r>
      <w:r w:rsidRPr="00D756AC">
        <w:rPr>
          <w:rFonts w:ascii="Times New Roman" w:hAnsi="Times New Roman" w:cs="Times New Roman"/>
          <w:color w:val="BC001B"/>
          <w:spacing w:val="-3"/>
          <w:sz w:val="26"/>
          <w:szCs w:val="26"/>
        </w:rPr>
        <w:t xml:space="preserve"> </w:t>
      </w:r>
      <w:bookmarkEnd w:id="7"/>
      <w:r w:rsidRPr="00D756AC">
        <w:rPr>
          <w:rFonts w:ascii="Times New Roman" w:hAnsi="Times New Roman" w:cs="Times New Roman"/>
          <w:color w:val="BC001B"/>
          <w:sz w:val="26"/>
          <w:szCs w:val="26"/>
        </w:rPr>
        <w:t>án</w:t>
      </w:r>
    </w:p>
    <w:p w14:paraId="0CBFE2A0" w14:textId="77777777" w:rsidR="00430A1A" w:rsidRPr="00D756AC" w:rsidRDefault="00000000">
      <w:pPr>
        <w:spacing w:before="190"/>
        <w:ind w:left="640"/>
        <w:rPr>
          <w:rFonts w:ascii="Times New Roman" w:hAnsi="Times New Roman" w:cs="Times New Roman"/>
          <w:sz w:val="26"/>
          <w:szCs w:val="26"/>
        </w:rPr>
      </w:pPr>
      <w:r w:rsidRPr="00D756AC">
        <w:rPr>
          <w:rFonts w:ascii="Times New Roman" w:hAnsi="Times New Roman" w:cs="Times New Roman"/>
          <w:sz w:val="26"/>
          <w:szCs w:val="26"/>
        </w:rPr>
        <w:t>-Hệ thống bán đồ điện tử online bao gồm 1 trang web dành cho user và admin.</w:t>
      </w:r>
    </w:p>
    <w:p w14:paraId="3865BDB6" w14:textId="77777777" w:rsidR="00430A1A" w:rsidRPr="00D756AC" w:rsidRDefault="00000000">
      <w:pPr>
        <w:spacing w:before="132"/>
        <w:ind w:left="640"/>
        <w:rPr>
          <w:rFonts w:ascii="Times New Roman" w:hAnsi="Times New Roman" w:cs="Times New Roman"/>
          <w:sz w:val="26"/>
          <w:szCs w:val="26"/>
        </w:rPr>
      </w:pPr>
      <w:r w:rsidRPr="00D756AC">
        <w:rPr>
          <w:rFonts w:ascii="Times New Roman" w:hAnsi="Times New Roman" w:cs="Times New Roman"/>
          <w:sz w:val="26"/>
          <w:szCs w:val="26"/>
        </w:rPr>
        <w:t>-Ở trang website bán hàng:</w:t>
      </w:r>
    </w:p>
    <w:p w14:paraId="322BC1B0" w14:textId="77777777" w:rsidR="00430A1A" w:rsidRPr="00D756AC" w:rsidRDefault="00000000">
      <w:pPr>
        <w:spacing w:before="119" w:line="237" w:lineRule="auto"/>
        <w:ind w:left="640" w:right="1020"/>
        <w:rPr>
          <w:rFonts w:ascii="Times New Roman" w:hAnsi="Times New Roman" w:cs="Times New Roman"/>
          <w:sz w:val="26"/>
          <w:szCs w:val="26"/>
        </w:rPr>
      </w:pPr>
      <w:r w:rsidRPr="00D756AC">
        <w:rPr>
          <w:rFonts w:ascii="Times New Roman" w:hAnsi="Times New Roman" w:cs="Times New Roman"/>
          <w:sz w:val="26"/>
          <w:szCs w:val="26"/>
        </w:rPr>
        <w:t>+ Cho phép người dùng có thể vào trang web để xem danh sách các sản phẩm theo từng chủng loại, nhà sản xuất, tìm kiếm sản phẩm theo từ khóa.</w:t>
      </w:r>
    </w:p>
    <w:p w14:paraId="53B25D38" w14:textId="77777777" w:rsidR="00430A1A" w:rsidRPr="00D756AC" w:rsidRDefault="00000000">
      <w:pPr>
        <w:spacing w:before="118" w:line="237" w:lineRule="auto"/>
        <w:ind w:left="640" w:right="1020"/>
        <w:rPr>
          <w:rFonts w:ascii="Times New Roman" w:hAnsi="Times New Roman" w:cs="Times New Roman"/>
          <w:sz w:val="26"/>
          <w:szCs w:val="26"/>
        </w:rPr>
      </w:pPr>
      <w:r w:rsidRPr="00D756AC">
        <w:rPr>
          <w:rFonts w:ascii="Times New Roman" w:hAnsi="Times New Roman" w:cs="Times New Roman"/>
          <w:sz w:val="26"/>
          <w:szCs w:val="26"/>
        </w:rPr>
        <w:t>+ Cho phép người dùng thêm vào giỏ hàng, quản lý giỏ hàng, chỉnh sửa số lượng, xóa giỏ hàng và hiện tổng tiền.</w:t>
      </w:r>
    </w:p>
    <w:p w14:paraId="7CAF16D7" w14:textId="77777777" w:rsidR="00430A1A" w:rsidRPr="00D756AC" w:rsidRDefault="00000000">
      <w:pPr>
        <w:spacing w:before="134" w:line="237" w:lineRule="auto"/>
        <w:ind w:left="640" w:right="1020"/>
        <w:rPr>
          <w:rFonts w:ascii="Times New Roman" w:hAnsi="Times New Roman" w:cs="Times New Roman"/>
          <w:sz w:val="26"/>
          <w:szCs w:val="26"/>
        </w:rPr>
      </w:pPr>
      <w:r w:rsidRPr="00D756AC">
        <w:rPr>
          <w:rFonts w:ascii="Times New Roman" w:hAnsi="Times New Roman" w:cs="Times New Roman"/>
          <w:sz w:val="26"/>
          <w:szCs w:val="26"/>
        </w:rPr>
        <w:t>+ Khách hàng gồm 2 vai trò: khách hàng không có tài khoản (guest) và có tài khoản (customer).</w:t>
      </w:r>
    </w:p>
    <w:p w14:paraId="640C2CB7" w14:textId="77777777" w:rsidR="00430A1A" w:rsidRPr="00D756AC" w:rsidRDefault="00000000">
      <w:pPr>
        <w:spacing w:before="117"/>
        <w:ind w:left="640"/>
        <w:rPr>
          <w:rFonts w:ascii="Times New Roman" w:hAnsi="Times New Roman" w:cs="Times New Roman"/>
          <w:sz w:val="26"/>
          <w:szCs w:val="26"/>
        </w:rPr>
      </w:pPr>
      <w:r w:rsidRPr="00D756AC">
        <w:rPr>
          <w:rFonts w:ascii="Times New Roman" w:hAnsi="Times New Roman" w:cs="Times New Roman"/>
          <w:sz w:val="26"/>
          <w:szCs w:val="26"/>
        </w:rPr>
        <w:t>+ Nếu người dùng chưa có tài khoản thì sẽ hiện form điền thông tin khi đặt hàng.</w:t>
      </w:r>
    </w:p>
    <w:p w14:paraId="421C5700" w14:textId="77777777" w:rsidR="00430A1A" w:rsidRPr="00D756AC" w:rsidRDefault="00000000">
      <w:pPr>
        <w:spacing w:before="119" w:line="237" w:lineRule="auto"/>
        <w:ind w:left="640" w:right="956"/>
        <w:rPr>
          <w:rFonts w:ascii="Times New Roman" w:hAnsi="Times New Roman" w:cs="Times New Roman"/>
          <w:sz w:val="26"/>
          <w:szCs w:val="26"/>
        </w:rPr>
      </w:pPr>
      <w:r w:rsidRPr="00D756AC">
        <w:rPr>
          <w:rFonts w:ascii="Times New Roman" w:hAnsi="Times New Roman" w:cs="Times New Roman"/>
          <w:sz w:val="26"/>
          <w:szCs w:val="26"/>
        </w:rPr>
        <w:t>+ Người dùng đã đăng ký tài khoản để mua sản phẩm mà không cần phải điền form thông tin.</w:t>
      </w:r>
    </w:p>
    <w:p w14:paraId="544271C4" w14:textId="77777777" w:rsidR="00430A1A" w:rsidRPr="00D756AC" w:rsidRDefault="00000000">
      <w:pPr>
        <w:spacing w:before="131"/>
        <w:ind w:left="640"/>
        <w:rPr>
          <w:rFonts w:ascii="Times New Roman" w:hAnsi="Times New Roman" w:cs="Times New Roman"/>
          <w:sz w:val="26"/>
          <w:szCs w:val="26"/>
        </w:rPr>
      </w:pPr>
      <w:r w:rsidRPr="00D756AC">
        <w:rPr>
          <w:rFonts w:ascii="Times New Roman" w:hAnsi="Times New Roman" w:cs="Times New Roman"/>
          <w:sz w:val="26"/>
          <w:szCs w:val="26"/>
        </w:rPr>
        <w:t>-Ở trang website Admin:</w:t>
      </w:r>
    </w:p>
    <w:p w14:paraId="14135315" w14:textId="77777777" w:rsidR="00430A1A" w:rsidRPr="00D756AC" w:rsidRDefault="00000000">
      <w:pPr>
        <w:spacing w:before="117"/>
        <w:ind w:left="640"/>
        <w:rPr>
          <w:rFonts w:ascii="Times New Roman" w:hAnsi="Times New Roman" w:cs="Times New Roman"/>
          <w:sz w:val="26"/>
          <w:szCs w:val="26"/>
        </w:rPr>
      </w:pPr>
      <w:r w:rsidRPr="00D756AC">
        <w:rPr>
          <w:rFonts w:ascii="Times New Roman" w:hAnsi="Times New Roman" w:cs="Times New Roman"/>
          <w:sz w:val="26"/>
          <w:szCs w:val="26"/>
        </w:rPr>
        <w:t>+ Các admin có quyền đăng nhập và đăng ký.</w:t>
      </w:r>
    </w:p>
    <w:p w14:paraId="44670F2A" w14:textId="77777777" w:rsidR="00430A1A" w:rsidRPr="00D756AC" w:rsidRDefault="00000000">
      <w:pPr>
        <w:spacing w:before="117"/>
        <w:ind w:left="1360"/>
        <w:rPr>
          <w:rFonts w:ascii="Times New Roman" w:hAnsi="Times New Roman" w:cs="Times New Roman"/>
          <w:sz w:val="26"/>
          <w:szCs w:val="26"/>
        </w:rPr>
      </w:pPr>
      <w:r w:rsidRPr="00D756AC">
        <w:rPr>
          <w:rFonts w:ascii="Times New Roman" w:hAnsi="Times New Roman" w:cs="Times New Roman"/>
          <w:sz w:val="26"/>
          <w:szCs w:val="26"/>
        </w:rPr>
        <w:t>+ Tại trang chủ sẽ thống kê các thông tin của cửa hàng.</w:t>
      </w:r>
    </w:p>
    <w:p w14:paraId="40BDA37C" w14:textId="77777777" w:rsidR="00430A1A" w:rsidRPr="00D756AC" w:rsidRDefault="00000000">
      <w:pPr>
        <w:spacing w:before="117"/>
        <w:ind w:left="1360"/>
        <w:rPr>
          <w:rFonts w:ascii="Times New Roman" w:hAnsi="Times New Roman" w:cs="Times New Roman"/>
          <w:sz w:val="26"/>
          <w:szCs w:val="26"/>
        </w:rPr>
      </w:pPr>
      <w:r w:rsidRPr="00D756AC">
        <w:rPr>
          <w:rFonts w:ascii="Times New Roman" w:hAnsi="Times New Roman" w:cs="Times New Roman"/>
          <w:sz w:val="26"/>
          <w:szCs w:val="26"/>
        </w:rPr>
        <w:t>+ Admin được phép thêm, xem, xóa, sửa quyền.</w:t>
      </w:r>
    </w:p>
    <w:p w14:paraId="4635B519" w14:textId="77777777" w:rsidR="00430A1A" w:rsidRPr="00D756AC" w:rsidRDefault="00000000">
      <w:pPr>
        <w:spacing w:before="117"/>
        <w:ind w:left="1360"/>
        <w:rPr>
          <w:rFonts w:ascii="Times New Roman" w:hAnsi="Times New Roman" w:cs="Times New Roman"/>
          <w:sz w:val="26"/>
          <w:szCs w:val="26"/>
        </w:rPr>
      </w:pPr>
      <w:r w:rsidRPr="00D756AC">
        <w:rPr>
          <w:rFonts w:ascii="Times New Roman" w:hAnsi="Times New Roman" w:cs="Times New Roman"/>
          <w:sz w:val="26"/>
          <w:szCs w:val="26"/>
        </w:rPr>
        <w:t>+ Mỗi loại tài khoản sẽ được phân quyền khác nhau.</w:t>
      </w:r>
    </w:p>
    <w:p w14:paraId="15714CE3" w14:textId="77777777" w:rsidR="00430A1A" w:rsidRPr="00D756AC" w:rsidRDefault="00000000">
      <w:pPr>
        <w:spacing w:before="134" w:line="237" w:lineRule="auto"/>
        <w:ind w:left="1360" w:right="1020"/>
        <w:rPr>
          <w:rFonts w:ascii="Times New Roman" w:hAnsi="Times New Roman" w:cs="Times New Roman"/>
          <w:sz w:val="26"/>
          <w:szCs w:val="26"/>
        </w:rPr>
      </w:pPr>
      <w:r w:rsidRPr="00D756AC">
        <w:rPr>
          <w:rFonts w:ascii="Times New Roman" w:hAnsi="Times New Roman" w:cs="Times New Roman"/>
          <w:sz w:val="26"/>
          <w:szCs w:val="26"/>
        </w:rPr>
        <w:t>+ Ở trang quản lý sản phẩm, các tài khoản có quyền vào được phép thêm, xem , xóa, sửa sản phẩm.</w:t>
      </w:r>
    </w:p>
    <w:p w14:paraId="369F5AE9" w14:textId="77777777" w:rsidR="00430A1A" w:rsidRPr="00D756AC" w:rsidRDefault="00000000">
      <w:pPr>
        <w:spacing w:before="119" w:line="237" w:lineRule="auto"/>
        <w:ind w:left="1360" w:right="614"/>
        <w:rPr>
          <w:rFonts w:ascii="Times New Roman" w:hAnsi="Times New Roman" w:cs="Times New Roman"/>
          <w:sz w:val="26"/>
          <w:szCs w:val="26"/>
        </w:rPr>
      </w:pPr>
      <w:r w:rsidRPr="00D756AC">
        <w:rPr>
          <w:rFonts w:ascii="Times New Roman" w:hAnsi="Times New Roman" w:cs="Times New Roman"/>
          <w:sz w:val="26"/>
          <w:szCs w:val="26"/>
        </w:rPr>
        <w:t>+ Ở trang quản lý chủng loại sản phẩm, các tài khoản có quyền vào được phép thêm, xem , xóa, sửa chủng loại sản phẩm.</w:t>
      </w:r>
    </w:p>
    <w:p w14:paraId="1A6F6A33" w14:textId="77777777" w:rsidR="00430A1A" w:rsidRPr="00D756AC" w:rsidRDefault="00000000">
      <w:pPr>
        <w:spacing w:before="117" w:line="252" w:lineRule="auto"/>
        <w:ind w:left="1360" w:right="614"/>
        <w:rPr>
          <w:rFonts w:ascii="Times New Roman" w:hAnsi="Times New Roman" w:cs="Times New Roman"/>
          <w:sz w:val="26"/>
          <w:szCs w:val="26"/>
        </w:rPr>
      </w:pPr>
      <w:r w:rsidRPr="00D756AC">
        <w:rPr>
          <w:rFonts w:ascii="Times New Roman" w:hAnsi="Times New Roman" w:cs="Times New Roman"/>
          <w:sz w:val="26"/>
          <w:szCs w:val="26"/>
        </w:rPr>
        <w:t>+ Ở trang quản lý chủng loại sản phẩm, các tài khoản có quyền vào được phép thêm, xem , xóa, sửa nhà sản xuất.1</w:t>
      </w:r>
    </w:p>
    <w:p w14:paraId="3F49D9EE" w14:textId="77777777" w:rsidR="00430A1A" w:rsidRPr="00D756AC" w:rsidRDefault="00000000">
      <w:pPr>
        <w:spacing w:before="106" w:line="237" w:lineRule="auto"/>
        <w:ind w:left="1360" w:right="1020"/>
        <w:rPr>
          <w:rFonts w:ascii="Times New Roman" w:hAnsi="Times New Roman" w:cs="Times New Roman"/>
          <w:sz w:val="26"/>
          <w:szCs w:val="26"/>
        </w:rPr>
      </w:pPr>
      <w:r w:rsidRPr="00D756AC">
        <w:rPr>
          <w:rFonts w:ascii="Times New Roman" w:hAnsi="Times New Roman" w:cs="Times New Roman"/>
          <w:sz w:val="26"/>
          <w:szCs w:val="26"/>
        </w:rPr>
        <w:t>+ Ở trang quản lý nhập hàng, các tài khoản có quyền vào được phép thêm, xem , xóa, sửa đơn nhập hàng.</w:t>
      </w:r>
    </w:p>
    <w:p w14:paraId="0F3A4A2B" w14:textId="77777777" w:rsidR="00430A1A" w:rsidRPr="00D756AC" w:rsidRDefault="00000000">
      <w:pPr>
        <w:spacing w:before="117" w:line="244" w:lineRule="auto"/>
        <w:ind w:left="1360" w:right="614"/>
        <w:rPr>
          <w:rFonts w:ascii="Times New Roman" w:hAnsi="Times New Roman" w:cs="Times New Roman"/>
          <w:sz w:val="26"/>
          <w:szCs w:val="26"/>
        </w:rPr>
      </w:pPr>
      <w:r w:rsidRPr="00D756AC">
        <w:rPr>
          <w:rFonts w:ascii="Times New Roman" w:hAnsi="Times New Roman" w:cs="Times New Roman"/>
          <w:sz w:val="26"/>
          <w:szCs w:val="26"/>
        </w:rPr>
        <w:t>+ Ở đơn đặt hàng, các tài khoản có quyền vào được phép xem các đơn hàng chưa thanh toán, đã thanh toán nhưng chưa giao, đã thanh toán và đã giao, và duyệt đơn hàng.</w:t>
      </w:r>
    </w:p>
    <w:p w14:paraId="4A3C0AC5" w14:textId="77777777" w:rsidR="00430A1A" w:rsidRPr="00D756AC" w:rsidRDefault="00000000">
      <w:pPr>
        <w:pStyle w:val="Heading3"/>
        <w:numPr>
          <w:ilvl w:val="1"/>
          <w:numId w:val="2"/>
        </w:numPr>
        <w:tabs>
          <w:tab w:val="left" w:pos="1210"/>
        </w:tabs>
        <w:spacing w:before="196"/>
        <w:rPr>
          <w:rFonts w:ascii="Times New Roman" w:hAnsi="Times New Roman" w:cs="Times New Roman"/>
          <w:sz w:val="26"/>
          <w:szCs w:val="26"/>
        </w:rPr>
      </w:pPr>
      <w:bookmarkStart w:id="8" w:name="_TOC_250035"/>
      <w:r w:rsidRPr="00D756AC">
        <w:rPr>
          <w:rFonts w:ascii="Times New Roman" w:hAnsi="Times New Roman" w:cs="Times New Roman"/>
          <w:color w:val="BC001B"/>
          <w:sz w:val="26"/>
          <w:szCs w:val="26"/>
        </w:rPr>
        <w:t>Actors và Use</w:t>
      </w:r>
      <w:r w:rsidRPr="00D756AC">
        <w:rPr>
          <w:rFonts w:ascii="Times New Roman" w:hAnsi="Times New Roman" w:cs="Times New Roman"/>
          <w:color w:val="BC001B"/>
          <w:spacing w:val="-3"/>
          <w:sz w:val="26"/>
          <w:szCs w:val="26"/>
        </w:rPr>
        <w:t xml:space="preserve"> </w:t>
      </w:r>
      <w:bookmarkEnd w:id="8"/>
      <w:r w:rsidRPr="00D756AC">
        <w:rPr>
          <w:rFonts w:ascii="Times New Roman" w:hAnsi="Times New Roman" w:cs="Times New Roman"/>
          <w:color w:val="BC001B"/>
          <w:sz w:val="26"/>
          <w:szCs w:val="26"/>
        </w:rPr>
        <w:t>Cases</w:t>
      </w:r>
    </w:p>
    <w:p w14:paraId="7C75F56A" w14:textId="77777777" w:rsidR="00430A1A" w:rsidRPr="00D756AC" w:rsidRDefault="00000000">
      <w:pPr>
        <w:pStyle w:val="Heading3"/>
        <w:numPr>
          <w:ilvl w:val="2"/>
          <w:numId w:val="2"/>
        </w:numPr>
        <w:tabs>
          <w:tab w:val="left" w:pos="2079"/>
          <w:tab w:val="left" w:pos="2080"/>
        </w:tabs>
        <w:spacing w:before="289"/>
        <w:rPr>
          <w:rFonts w:ascii="Times New Roman" w:hAnsi="Times New Roman" w:cs="Times New Roman"/>
          <w:sz w:val="26"/>
          <w:szCs w:val="26"/>
        </w:rPr>
      </w:pPr>
      <w:bookmarkStart w:id="9" w:name="_TOC_250034"/>
      <w:r w:rsidRPr="00D756AC">
        <w:rPr>
          <w:rFonts w:ascii="Times New Roman" w:hAnsi="Times New Roman" w:cs="Times New Roman"/>
          <w:color w:val="BC001B"/>
          <w:sz w:val="26"/>
          <w:szCs w:val="26"/>
        </w:rPr>
        <w:lastRenderedPageBreak/>
        <w:t>Các Use Case</w:t>
      </w:r>
      <w:r w:rsidRPr="00D756AC">
        <w:rPr>
          <w:rFonts w:ascii="Times New Roman" w:hAnsi="Times New Roman" w:cs="Times New Roman"/>
          <w:color w:val="BC001B"/>
          <w:spacing w:val="-4"/>
          <w:sz w:val="26"/>
          <w:szCs w:val="26"/>
        </w:rPr>
        <w:t xml:space="preserve"> </w:t>
      </w:r>
      <w:bookmarkEnd w:id="9"/>
      <w:r w:rsidRPr="00D756AC">
        <w:rPr>
          <w:rFonts w:ascii="Times New Roman" w:hAnsi="Times New Roman" w:cs="Times New Roman"/>
          <w:color w:val="BC001B"/>
          <w:sz w:val="26"/>
          <w:szCs w:val="26"/>
        </w:rPr>
        <w:t>Diagram</w:t>
      </w:r>
    </w:p>
    <w:p w14:paraId="67B4AD03" w14:textId="77777777" w:rsidR="00430A1A" w:rsidRDefault="00430A1A">
      <w:pPr>
        <w:rPr>
          <w:rFonts w:ascii="Times New Roman" w:hAnsi="Times New Roman" w:cs="Times New Roman"/>
          <w:sz w:val="26"/>
          <w:szCs w:val="26"/>
          <w:lang w:val="en-US"/>
        </w:rPr>
      </w:pPr>
    </w:p>
    <w:p w14:paraId="561B412C" w14:textId="77777777" w:rsidR="00430A1A" w:rsidRPr="00D756AC" w:rsidRDefault="00430A1A">
      <w:pPr>
        <w:pStyle w:val="BodyText"/>
        <w:rPr>
          <w:rFonts w:ascii="Times New Roman" w:hAnsi="Times New Roman" w:cs="Times New Roman"/>
          <w:sz w:val="26"/>
          <w:szCs w:val="26"/>
        </w:rPr>
      </w:pPr>
    </w:p>
    <w:p w14:paraId="6EA021ED" w14:textId="77777777" w:rsidR="00430A1A" w:rsidRPr="00D756AC" w:rsidRDefault="00430A1A">
      <w:pPr>
        <w:pStyle w:val="BodyText"/>
        <w:rPr>
          <w:rFonts w:ascii="Times New Roman" w:hAnsi="Times New Roman" w:cs="Times New Roman"/>
          <w:sz w:val="26"/>
          <w:szCs w:val="26"/>
        </w:rPr>
      </w:pPr>
    </w:p>
    <w:p w14:paraId="10428559" w14:textId="77777777" w:rsidR="00430A1A" w:rsidRPr="00D756AC" w:rsidRDefault="00430A1A">
      <w:pPr>
        <w:pStyle w:val="BodyText"/>
        <w:spacing w:before="8" w:after="1"/>
        <w:rPr>
          <w:rFonts w:ascii="Times New Roman" w:hAnsi="Times New Roman" w:cs="Times New Roman"/>
          <w:sz w:val="26"/>
          <w:szCs w:val="26"/>
        </w:rPr>
      </w:pPr>
    </w:p>
    <w:p w14:paraId="630271BC" w14:textId="77777777" w:rsidR="00430A1A" w:rsidRPr="00D756AC" w:rsidRDefault="00000000">
      <w:pPr>
        <w:pStyle w:val="BodyText"/>
        <w:ind w:left="820"/>
        <w:rPr>
          <w:rFonts w:ascii="Times New Roman" w:hAnsi="Times New Roman" w:cs="Times New Roman"/>
          <w:sz w:val="26"/>
          <w:szCs w:val="26"/>
        </w:rPr>
      </w:pPr>
      <w:r w:rsidRPr="00D756AC">
        <w:rPr>
          <w:rFonts w:ascii="Times New Roman" w:hAnsi="Times New Roman" w:cs="Times New Roman"/>
          <w:noProof/>
          <w:sz w:val="26"/>
          <w:szCs w:val="26"/>
        </w:rPr>
        <w:drawing>
          <wp:inline distT="0" distB="0" distL="0" distR="0" wp14:anchorId="000E60B3" wp14:editId="42A06B13">
            <wp:extent cx="4526915" cy="3000375"/>
            <wp:effectExtent l="0" t="0" r="0" b="0"/>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eg"/>
                    <pic:cNvPicPr>
                      <a:picLocks noChangeAspect="1"/>
                    </pic:cNvPicPr>
                  </pic:nvPicPr>
                  <pic:blipFill>
                    <a:blip r:embed="rId14" cstate="print"/>
                    <a:stretch>
                      <a:fillRect/>
                    </a:stretch>
                  </pic:blipFill>
                  <pic:spPr>
                    <a:xfrm>
                      <a:off x="0" y="0"/>
                      <a:ext cx="4527211" cy="3000375"/>
                    </a:xfrm>
                    <a:prstGeom prst="rect">
                      <a:avLst/>
                    </a:prstGeom>
                  </pic:spPr>
                </pic:pic>
              </a:graphicData>
            </a:graphic>
          </wp:inline>
        </w:drawing>
      </w:r>
    </w:p>
    <w:p w14:paraId="6FD2214B" w14:textId="77777777" w:rsidR="00430A1A" w:rsidRPr="00D756AC" w:rsidRDefault="00430A1A">
      <w:pPr>
        <w:pStyle w:val="BodyText"/>
        <w:rPr>
          <w:rFonts w:ascii="Times New Roman" w:hAnsi="Times New Roman" w:cs="Times New Roman"/>
          <w:sz w:val="26"/>
          <w:szCs w:val="26"/>
        </w:rPr>
      </w:pPr>
    </w:p>
    <w:p w14:paraId="6B543EF1" w14:textId="77777777" w:rsidR="00430A1A" w:rsidRPr="00D756AC" w:rsidRDefault="00430A1A">
      <w:pPr>
        <w:pStyle w:val="BodyText"/>
        <w:spacing w:before="5"/>
        <w:rPr>
          <w:rFonts w:ascii="Times New Roman" w:hAnsi="Times New Roman" w:cs="Times New Roman"/>
          <w:sz w:val="26"/>
          <w:szCs w:val="26"/>
        </w:rPr>
      </w:pPr>
    </w:p>
    <w:p w14:paraId="19FF97C4" w14:textId="77777777" w:rsidR="00430A1A" w:rsidRPr="00D756AC" w:rsidRDefault="00000000">
      <w:pPr>
        <w:ind w:left="1284" w:right="1419"/>
        <w:jc w:val="center"/>
        <w:rPr>
          <w:rFonts w:ascii="Times New Roman" w:hAnsi="Times New Roman" w:cs="Times New Roman"/>
          <w:b/>
          <w:sz w:val="26"/>
          <w:szCs w:val="26"/>
        </w:rPr>
      </w:pPr>
      <w:r w:rsidRPr="00D756AC">
        <w:rPr>
          <w:rFonts w:ascii="Times New Roman" w:hAnsi="Times New Roman" w:cs="Times New Roman"/>
          <w:noProof/>
          <w:sz w:val="26"/>
          <w:szCs w:val="26"/>
        </w:rPr>
        <w:drawing>
          <wp:anchor distT="0" distB="0" distL="0" distR="0" simplePos="0" relativeHeight="251653120" behindDoc="0" locked="0" layoutInCell="1" allowOverlap="1" wp14:anchorId="1F388CA6" wp14:editId="57788E20">
            <wp:simplePos x="0" y="0"/>
            <wp:positionH relativeFrom="page">
              <wp:posOffset>735965</wp:posOffset>
            </wp:positionH>
            <wp:positionV relativeFrom="paragraph">
              <wp:posOffset>254635</wp:posOffset>
            </wp:positionV>
            <wp:extent cx="5721350" cy="2992755"/>
            <wp:effectExtent l="0" t="0" r="0" b="0"/>
            <wp:wrapTopAndBottom/>
            <wp:docPr id="3"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jpeg"/>
                    <pic:cNvPicPr>
                      <a:picLocks noChangeAspect="1"/>
                    </pic:cNvPicPr>
                  </pic:nvPicPr>
                  <pic:blipFill>
                    <a:blip r:embed="rId15" cstate="print"/>
                    <a:stretch>
                      <a:fillRect/>
                    </a:stretch>
                  </pic:blipFill>
                  <pic:spPr>
                    <a:xfrm>
                      <a:off x="0" y="0"/>
                      <a:ext cx="5721435" cy="2993040"/>
                    </a:xfrm>
                    <a:prstGeom prst="rect">
                      <a:avLst/>
                    </a:prstGeom>
                  </pic:spPr>
                </pic:pic>
              </a:graphicData>
            </a:graphic>
          </wp:anchor>
        </w:drawing>
      </w:r>
      <w:r w:rsidRPr="00D756AC">
        <w:rPr>
          <w:rFonts w:ascii="Times New Roman" w:hAnsi="Times New Roman" w:cs="Times New Roman"/>
          <w:b/>
          <w:sz w:val="26"/>
          <w:szCs w:val="26"/>
        </w:rPr>
        <w:t>Diagram 01 – Biểu đồ Use case chính</w:t>
      </w:r>
    </w:p>
    <w:p w14:paraId="7D6E098C" w14:textId="77777777" w:rsidR="00430A1A" w:rsidRPr="00D756AC" w:rsidRDefault="00430A1A">
      <w:pPr>
        <w:pStyle w:val="BodyText"/>
        <w:rPr>
          <w:rFonts w:ascii="Times New Roman" w:hAnsi="Times New Roman" w:cs="Times New Roman"/>
          <w:b/>
          <w:sz w:val="26"/>
          <w:szCs w:val="26"/>
        </w:rPr>
      </w:pPr>
    </w:p>
    <w:p w14:paraId="01714DC7" w14:textId="77777777" w:rsidR="00430A1A" w:rsidRPr="00D756AC" w:rsidRDefault="00000000">
      <w:pPr>
        <w:spacing w:before="171"/>
        <w:ind w:left="1283" w:right="1426"/>
        <w:jc w:val="center"/>
        <w:rPr>
          <w:rFonts w:ascii="Times New Roman" w:hAnsi="Times New Roman" w:cs="Times New Roman"/>
          <w:b/>
          <w:sz w:val="26"/>
          <w:szCs w:val="26"/>
        </w:rPr>
      </w:pPr>
      <w:r w:rsidRPr="00D756AC">
        <w:rPr>
          <w:rFonts w:ascii="Times New Roman" w:hAnsi="Times New Roman" w:cs="Times New Roman"/>
          <w:b/>
          <w:sz w:val="26"/>
          <w:szCs w:val="26"/>
        </w:rPr>
        <w:lastRenderedPageBreak/>
        <w:t>Diagram 02 – Biểu đồ Use case quản lý quyền</w:t>
      </w:r>
    </w:p>
    <w:p w14:paraId="72C17FF7" w14:textId="77777777" w:rsidR="00430A1A" w:rsidRPr="00D756AC" w:rsidRDefault="00430A1A">
      <w:pPr>
        <w:jc w:val="center"/>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04571B2D" w14:textId="77777777" w:rsidR="00430A1A" w:rsidRPr="00D756AC" w:rsidRDefault="00430A1A">
      <w:pPr>
        <w:pStyle w:val="BodyText"/>
        <w:rPr>
          <w:rFonts w:ascii="Times New Roman" w:hAnsi="Times New Roman" w:cs="Times New Roman"/>
          <w:b/>
          <w:sz w:val="26"/>
          <w:szCs w:val="26"/>
        </w:rPr>
      </w:pPr>
    </w:p>
    <w:p w14:paraId="1CBA3057" w14:textId="77777777" w:rsidR="00430A1A" w:rsidRPr="00D756AC" w:rsidRDefault="00430A1A">
      <w:pPr>
        <w:pStyle w:val="BodyText"/>
        <w:rPr>
          <w:rFonts w:ascii="Times New Roman" w:hAnsi="Times New Roman" w:cs="Times New Roman"/>
          <w:b/>
          <w:sz w:val="26"/>
          <w:szCs w:val="26"/>
        </w:rPr>
      </w:pPr>
    </w:p>
    <w:p w14:paraId="2DDD4CC7" w14:textId="77777777" w:rsidR="00430A1A" w:rsidRPr="00D756AC" w:rsidRDefault="00430A1A">
      <w:pPr>
        <w:pStyle w:val="BodyText"/>
        <w:spacing w:before="5"/>
        <w:rPr>
          <w:rFonts w:ascii="Times New Roman" w:hAnsi="Times New Roman" w:cs="Times New Roman"/>
          <w:b/>
          <w:sz w:val="26"/>
          <w:szCs w:val="26"/>
        </w:rPr>
      </w:pPr>
    </w:p>
    <w:p w14:paraId="1DD73999" w14:textId="77777777" w:rsidR="00430A1A" w:rsidRPr="00D756AC" w:rsidRDefault="00000000">
      <w:pPr>
        <w:pStyle w:val="BodyText"/>
        <w:ind w:left="847"/>
        <w:rPr>
          <w:rFonts w:ascii="Times New Roman" w:hAnsi="Times New Roman" w:cs="Times New Roman"/>
          <w:sz w:val="26"/>
          <w:szCs w:val="26"/>
        </w:rPr>
      </w:pPr>
      <w:r w:rsidRPr="00D756AC">
        <w:rPr>
          <w:rFonts w:ascii="Times New Roman" w:hAnsi="Times New Roman" w:cs="Times New Roman"/>
          <w:noProof/>
          <w:sz w:val="26"/>
          <w:szCs w:val="26"/>
        </w:rPr>
        <w:drawing>
          <wp:inline distT="0" distB="0" distL="0" distR="0" wp14:anchorId="46F148F3" wp14:editId="31887EA0">
            <wp:extent cx="6083300" cy="2471420"/>
            <wp:effectExtent l="0" t="0" r="0" b="0"/>
            <wp:docPr id="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jpeg"/>
                    <pic:cNvPicPr>
                      <a:picLocks noChangeAspect="1"/>
                    </pic:cNvPicPr>
                  </pic:nvPicPr>
                  <pic:blipFill>
                    <a:blip r:embed="rId16" cstate="print"/>
                    <a:stretch>
                      <a:fillRect/>
                    </a:stretch>
                  </pic:blipFill>
                  <pic:spPr>
                    <a:xfrm>
                      <a:off x="0" y="0"/>
                      <a:ext cx="6083451" cy="2471737"/>
                    </a:xfrm>
                    <a:prstGeom prst="rect">
                      <a:avLst/>
                    </a:prstGeom>
                  </pic:spPr>
                </pic:pic>
              </a:graphicData>
            </a:graphic>
          </wp:inline>
        </w:drawing>
      </w:r>
    </w:p>
    <w:p w14:paraId="64C96B1C" w14:textId="77777777" w:rsidR="00430A1A" w:rsidRPr="00D756AC" w:rsidRDefault="00430A1A">
      <w:pPr>
        <w:pStyle w:val="BodyText"/>
        <w:rPr>
          <w:rFonts w:ascii="Times New Roman" w:hAnsi="Times New Roman" w:cs="Times New Roman"/>
          <w:b/>
          <w:sz w:val="26"/>
          <w:szCs w:val="26"/>
        </w:rPr>
      </w:pPr>
    </w:p>
    <w:p w14:paraId="1E1F0AC8" w14:textId="77777777" w:rsidR="00430A1A" w:rsidRPr="00D756AC" w:rsidRDefault="00430A1A">
      <w:pPr>
        <w:pStyle w:val="BodyText"/>
        <w:spacing w:before="1"/>
        <w:rPr>
          <w:rFonts w:ascii="Times New Roman" w:hAnsi="Times New Roman" w:cs="Times New Roman"/>
          <w:b/>
          <w:sz w:val="26"/>
          <w:szCs w:val="26"/>
        </w:rPr>
      </w:pPr>
    </w:p>
    <w:p w14:paraId="27ED6CEE" w14:textId="77777777" w:rsidR="00430A1A" w:rsidRPr="00D756AC" w:rsidRDefault="00000000">
      <w:pPr>
        <w:spacing w:before="100"/>
        <w:ind w:left="1284" w:right="1411"/>
        <w:jc w:val="center"/>
        <w:rPr>
          <w:rFonts w:ascii="Times New Roman" w:hAnsi="Times New Roman" w:cs="Times New Roman"/>
          <w:b/>
          <w:sz w:val="26"/>
          <w:szCs w:val="26"/>
        </w:rPr>
      </w:pPr>
      <w:r w:rsidRPr="00D756AC">
        <w:rPr>
          <w:rFonts w:ascii="Times New Roman" w:hAnsi="Times New Roman" w:cs="Times New Roman"/>
          <w:b/>
          <w:sz w:val="26"/>
          <w:szCs w:val="26"/>
        </w:rPr>
        <w:t>Diagram 03 – Biểu đồ Use case quản lý tài khoản</w:t>
      </w:r>
    </w:p>
    <w:p w14:paraId="5A78AADF" w14:textId="77777777" w:rsidR="00430A1A" w:rsidRPr="00D756AC" w:rsidRDefault="00430A1A">
      <w:pPr>
        <w:pStyle w:val="BodyText"/>
        <w:rPr>
          <w:rFonts w:ascii="Times New Roman" w:hAnsi="Times New Roman" w:cs="Times New Roman"/>
          <w:b/>
          <w:sz w:val="26"/>
          <w:szCs w:val="26"/>
        </w:rPr>
      </w:pPr>
    </w:p>
    <w:p w14:paraId="624000A1" w14:textId="77777777" w:rsidR="00430A1A" w:rsidRPr="00D756AC" w:rsidRDefault="00430A1A">
      <w:pPr>
        <w:pStyle w:val="BodyText"/>
        <w:rPr>
          <w:rFonts w:ascii="Times New Roman" w:hAnsi="Times New Roman" w:cs="Times New Roman"/>
          <w:b/>
          <w:sz w:val="26"/>
          <w:szCs w:val="26"/>
        </w:rPr>
      </w:pPr>
    </w:p>
    <w:p w14:paraId="4C65159A" w14:textId="77777777" w:rsidR="00430A1A" w:rsidRPr="00D756AC" w:rsidRDefault="00430A1A">
      <w:pPr>
        <w:pStyle w:val="BodyText"/>
        <w:rPr>
          <w:rFonts w:ascii="Times New Roman" w:hAnsi="Times New Roman" w:cs="Times New Roman"/>
          <w:b/>
          <w:sz w:val="26"/>
          <w:szCs w:val="26"/>
        </w:rPr>
      </w:pPr>
    </w:p>
    <w:p w14:paraId="5CFA8B1D" w14:textId="77777777" w:rsidR="00430A1A" w:rsidRPr="00D756AC" w:rsidRDefault="00430A1A">
      <w:pPr>
        <w:pStyle w:val="BodyText"/>
        <w:rPr>
          <w:rFonts w:ascii="Times New Roman" w:hAnsi="Times New Roman" w:cs="Times New Roman"/>
          <w:b/>
          <w:sz w:val="26"/>
          <w:szCs w:val="26"/>
        </w:rPr>
      </w:pPr>
    </w:p>
    <w:p w14:paraId="12B7AD08" w14:textId="77777777" w:rsidR="00430A1A" w:rsidRPr="00D756AC" w:rsidRDefault="00000000">
      <w:pPr>
        <w:pStyle w:val="BodyText"/>
        <w:spacing w:before="7"/>
        <w:rPr>
          <w:rFonts w:ascii="Times New Roman" w:hAnsi="Times New Roman" w:cs="Times New Roman"/>
          <w:b/>
          <w:sz w:val="26"/>
          <w:szCs w:val="26"/>
        </w:rPr>
      </w:pPr>
      <w:r w:rsidRPr="00D756AC">
        <w:rPr>
          <w:rFonts w:ascii="Times New Roman" w:hAnsi="Times New Roman" w:cs="Times New Roman"/>
          <w:noProof/>
          <w:sz w:val="26"/>
          <w:szCs w:val="26"/>
        </w:rPr>
        <w:drawing>
          <wp:anchor distT="0" distB="0" distL="0" distR="0" simplePos="0" relativeHeight="251655168" behindDoc="0" locked="0" layoutInCell="1" allowOverlap="1" wp14:anchorId="5C6E8CA0" wp14:editId="1815C16D">
            <wp:simplePos x="0" y="0"/>
            <wp:positionH relativeFrom="page">
              <wp:posOffset>1550670</wp:posOffset>
            </wp:positionH>
            <wp:positionV relativeFrom="paragraph">
              <wp:posOffset>145415</wp:posOffset>
            </wp:positionV>
            <wp:extent cx="4733925" cy="2254250"/>
            <wp:effectExtent l="0" t="0" r="0" b="0"/>
            <wp:wrapTopAndBottom/>
            <wp:docPr id="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jpeg"/>
                    <pic:cNvPicPr>
                      <a:picLocks noChangeAspect="1"/>
                    </pic:cNvPicPr>
                  </pic:nvPicPr>
                  <pic:blipFill>
                    <a:blip r:embed="rId17" cstate="print"/>
                    <a:stretch>
                      <a:fillRect/>
                    </a:stretch>
                  </pic:blipFill>
                  <pic:spPr>
                    <a:xfrm>
                      <a:off x="0" y="0"/>
                      <a:ext cx="4734216" cy="2254281"/>
                    </a:xfrm>
                    <a:prstGeom prst="rect">
                      <a:avLst/>
                    </a:prstGeom>
                  </pic:spPr>
                </pic:pic>
              </a:graphicData>
            </a:graphic>
          </wp:anchor>
        </w:drawing>
      </w:r>
    </w:p>
    <w:p w14:paraId="2B75C90D" w14:textId="77777777" w:rsidR="00430A1A" w:rsidRPr="00D756AC" w:rsidRDefault="00430A1A">
      <w:pPr>
        <w:pStyle w:val="BodyText"/>
        <w:rPr>
          <w:rFonts w:ascii="Times New Roman" w:hAnsi="Times New Roman" w:cs="Times New Roman"/>
          <w:b/>
          <w:sz w:val="26"/>
          <w:szCs w:val="26"/>
        </w:rPr>
      </w:pPr>
    </w:p>
    <w:p w14:paraId="60AEB397" w14:textId="77777777" w:rsidR="00430A1A" w:rsidRPr="00D756AC" w:rsidRDefault="00430A1A">
      <w:pPr>
        <w:pStyle w:val="BodyText"/>
        <w:spacing w:before="8"/>
        <w:rPr>
          <w:rFonts w:ascii="Times New Roman" w:hAnsi="Times New Roman" w:cs="Times New Roman"/>
          <w:b/>
          <w:sz w:val="26"/>
          <w:szCs w:val="26"/>
        </w:rPr>
      </w:pPr>
    </w:p>
    <w:p w14:paraId="292C86B7" w14:textId="77777777" w:rsidR="00430A1A" w:rsidRPr="00D756AC" w:rsidRDefault="00000000">
      <w:pPr>
        <w:spacing w:before="100"/>
        <w:ind w:left="1284" w:right="1423"/>
        <w:jc w:val="center"/>
        <w:rPr>
          <w:rFonts w:ascii="Times New Roman" w:hAnsi="Times New Roman" w:cs="Times New Roman"/>
          <w:b/>
          <w:sz w:val="26"/>
          <w:szCs w:val="26"/>
        </w:rPr>
      </w:pPr>
      <w:r w:rsidRPr="00D756AC">
        <w:rPr>
          <w:rFonts w:ascii="Times New Roman" w:hAnsi="Times New Roman" w:cs="Times New Roman"/>
          <w:b/>
          <w:sz w:val="26"/>
          <w:szCs w:val="26"/>
        </w:rPr>
        <w:t>Diagram 04 – Biểu đồ Use case tra cứu sản phẩm</w:t>
      </w:r>
    </w:p>
    <w:p w14:paraId="2C38F2AC" w14:textId="77777777" w:rsidR="00430A1A" w:rsidRPr="00D756AC" w:rsidRDefault="00430A1A">
      <w:pPr>
        <w:jc w:val="center"/>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1FC2824F" w14:textId="77777777" w:rsidR="00430A1A" w:rsidRPr="00D756AC" w:rsidRDefault="00430A1A">
      <w:pPr>
        <w:pStyle w:val="BodyText"/>
        <w:rPr>
          <w:rFonts w:ascii="Times New Roman" w:hAnsi="Times New Roman" w:cs="Times New Roman"/>
          <w:b/>
          <w:sz w:val="26"/>
          <w:szCs w:val="26"/>
        </w:rPr>
      </w:pPr>
    </w:p>
    <w:p w14:paraId="040DD1AB" w14:textId="77777777" w:rsidR="00430A1A" w:rsidRPr="00D756AC" w:rsidRDefault="00430A1A">
      <w:pPr>
        <w:pStyle w:val="BodyText"/>
        <w:rPr>
          <w:rFonts w:ascii="Times New Roman" w:hAnsi="Times New Roman" w:cs="Times New Roman"/>
          <w:b/>
          <w:sz w:val="26"/>
          <w:szCs w:val="26"/>
        </w:rPr>
      </w:pPr>
    </w:p>
    <w:p w14:paraId="21312CBE" w14:textId="77777777" w:rsidR="00430A1A" w:rsidRPr="00D756AC" w:rsidRDefault="00430A1A">
      <w:pPr>
        <w:pStyle w:val="BodyText"/>
        <w:rPr>
          <w:rFonts w:ascii="Times New Roman" w:hAnsi="Times New Roman" w:cs="Times New Roman"/>
          <w:b/>
          <w:sz w:val="26"/>
          <w:szCs w:val="26"/>
        </w:rPr>
      </w:pPr>
    </w:p>
    <w:p w14:paraId="768E4186" w14:textId="77777777" w:rsidR="00430A1A" w:rsidRPr="00D756AC" w:rsidRDefault="00430A1A">
      <w:pPr>
        <w:pStyle w:val="BodyText"/>
        <w:spacing w:before="1"/>
        <w:rPr>
          <w:rFonts w:ascii="Times New Roman" w:hAnsi="Times New Roman" w:cs="Times New Roman"/>
          <w:b/>
          <w:sz w:val="26"/>
          <w:szCs w:val="26"/>
        </w:rPr>
      </w:pPr>
    </w:p>
    <w:p w14:paraId="4A749CFA" w14:textId="77777777" w:rsidR="00430A1A" w:rsidRPr="00D756AC" w:rsidRDefault="00000000">
      <w:pPr>
        <w:pStyle w:val="BodyText"/>
        <w:ind w:left="836"/>
        <w:rPr>
          <w:rFonts w:ascii="Times New Roman" w:hAnsi="Times New Roman" w:cs="Times New Roman"/>
          <w:sz w:val="26"/>
          <w:szCs w:val="26"/>
        </w:rPr>
      </w:pPr>
      <w:r w:rsidRPr="00D756AC">
        <w:rPr>
          <w:rFonts w:ascii="Times New Roman" w:hAnsi="Times New Roman" w:cs="Times New Roman"/>
          <w:noProof/>
          <w:sz w:val="26"/>
          <w:szCs w:val="26"/>
        </w:rPr>
        <w:drawing>
          <wp:inline distT="0" distB="0" distL="0" distR="0" wp14:anchorId="15AA2A46" wp14:editId="3C247155">
            <wp:extent cx="5727065" cy="2165350"/>
            <wp:effectExtent l="0" t="0" r="0" b="0"/>
            <wp:docPr id="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jpeg"/>
                    <pic:cNvPicPr>
                      <a:picLocks noChangeAspect="1"/>
                    </pic:cNvPicPr>
                  </pic:nvPicPr>
                  <pic:blipFill>
                    <a:blip r:embed="rId18" cstate="print"/>
                    <a:stretch>
                      <a:fillRect/>
                    </a:stretch>
                  </pic:blipFill>
                  <pic:spPr>
                    <a:xfrm>
                      <a:off x="0" y="0"/>
                      <a:ext cx="5727420" cy="2165604"/>
                    </a:xfrm>
                    <a:prstGeom prst="rect">
                      <a:avLst/>
                    </a:prstGeom>
                  </pic:spPr>
                </pic:pic>
              </a:graphicData>
            </a:graphic>
          </wp:inline>
        </w:drawing>
      </w:r>
    </w:p>
    <w:p w14:paraId="76B700DA" w14:textId="77777777" w:rsidR="00430A1A" w:rsidRPr="00D756AC" w:rsidRDefault="00430A1A">
      <w:pPr>
        <w:pStyle w:val="BodyText"/>
        <w:rPr>
          <w:rFonts w:ascii="Times New Roman" w:hAnsi="Times New Roman" w:cs="Times New Roman"/>
          <w:b/>
          <w:sz w:val="26"/>
          <w:szCs w:val="26"/>
        </w:rPr>
      </w:pPr>
    </w:p>
    <w:p w14:paraId="65A8A9D2" w14:textId="77777777" w:rsidR="00430A1A" w:rsidRPr="00D756AC" w:rsidRDefault="00430A1A">
      <w:pPr>
        <w:pStyle w:val="BodyText"/>
        <w:spacing w:before="2"/>
        <w:rPr>
          <w:rFonts w:ascii="Times New Roman" w:hAnsi="Times New Roman" w:cs="Times New Roman"/>
          <w:b/>
          <w:sz w:val="26"/>
          <w:szCs w:val="26"/>
        </w:rPr>
      </w:pPr>
    </w:p>
    <w:p w14:paraId="1287DC98" w14:textId="77777777" w:rsidR="00430A1A" w:rsidRPr="00D756AC" w:rsidRDefault="00000000">
      <w:pPr>
        <w:spacing w:before="100"/>
        <w:ind w:left="1284" w:right="1415"/>
        <w:jc w:val="center"/>
        <w:rPr>
          <w:rFonts w:ascii="Times New Roman" w:hAnsi="Times New Roman" w:cs="Times New Roman"/>
          <w:b/>
          <w:sz w:val="26"/>
          <w:szCs w:val="26"/>
        </w:rPr>
      </w:pPr>
      <w:r w:rsidRPr="00D756AC">
        <w:rPr>
          <w:rFonts w:ascii="Times New Roman" w:hAnsi="Times New Roman" w:cs="Times New Roman"/>
          <w:b/>
          <w:sz w:val="26"/>
          <w:szCs w:val="26"/>
        </w:rPr>
        <w:t>Diagram 05 – Biểu đồ Use case đặt hàng</w:t>
      </w:r>
    </w:p>
    <w:p w14:paraId="01267E00" w14:textId="77777777" w:rsidR="00430A1A" w:rsidRPr="00D756AC" w:rsidRDefault="00430A1A">
      <w:pPr>
        <w:pStyle w:val="BodyText"/>
        <w:rPr>
          <w:rFonts w:ascii="Times New Roman" w:hAnsi="Times New Roman" w:cs="Times New Roman"/>
          <w:b/>
          <w:sz w:val="26"/>
          <w:szCs w:val="26"/>
        </w:rPr>
      </w:pPr>
    </w:p>
    <w:p w14:paraId="3CBC841E" w14:textId="77777777" w:rsidR="00430A1A" w:rsidRPr="00D756AC" w:rsidRDefault="00000000">
      <w:pPr>
        <w:pStyle w:val="BodyText"/>
        <w:spacing w:before="3"/>
        <w:rPr>
          <w:rFonts w:ascii="Times New Roman" w:hAnsi="Times New Roman" w:cs="Times New Roman"/>
          <w:b/>
          <w:sz w:val="26"/>
          <w:szCs w:val="26"/>
        </w:rPr>
      </w:pPr>
      <w:r w:rsidRPr="00D756AC">
        <w:rPr>
          <w:rFonts w:ascii="Times New Roman" w:hAnsi="Times New Roman" w:cs="Times New Roman"/>
          <w:noProof/>
          <w:sz w:val="26"/>
          <w:szCs w:val="26"/>
        </w:rPr>
        <w:drawing>
          <wp:anchor distT="0" distB="0" distL="0" distR="0" simplePos="0" relativeHeight="251657216" behindDoc="0" locked="0" layoutInCell="1" allowOverlap="1" wp14:anchorId="5D1CA2AB" wp14:editId="2E995D54">
            <wp:simplePos x="0" y="0"/>
            <wp:positionH relativeFrom="page">
              <wp:posOffset>1028700</wp:posOffset>
            </wp:positionH>
            <wp:positionV relativeFrom="paragraph">
              <wp:posOffset>234950</wp:posOffset>
            </wp:positionV>
            <wp:extent cx="5026025" cy="3339465"/>
            <wp:effectExtent l="0" t="0" r="0" b="0"/>
            <wp:wrapTopAndBottom/>
            <wp:docPr id="1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png"/>
                    <pic:cNvPicPr>
                      <a:picLocks noChangeAspect="1"/>
                    </pic:cNvPicPr>
                  </pic:nvPicPr>
                  <pic:blipFill>
                    <a:blip r:embed="rId19" cstate="print"/>
                    <a:stretch>
                      <a:fillRect/>
                    </a:stretch>
                  </pic:blipFill>
                  <pic:spPr>
                    <a:xfrm>
                      <a:off x="0" y="0"/>
                      <a:ext cx="5025799" cy="3339560"/>
                    </a:xfrm>
                    <a:prstGeom prst="rect">
                      <a:avLst/>
                    </a:prstGeom>
                  </pic:spPr>
                </pic:pic>
              </a:graphicData>
            </a:graphic>
          </wp:anchor>
        </w:drawing>
      </w:r>
    </w:p>
    <w:p w14:paraId="27253CA2" w14:textId="77777777" w:rsidR="00430A1A" w:rsidRPr="00D756AC" w:rsidRDefault="00430A1A">
      <w:pPr>
        <w:pStyle w:val="BodyText"/>
        <w:spacing w:before="9"/>
        <w:rPr>
          <w:rFonts w:ascii="Times New Roman" w:hAnsi="Times New Roman" w:cs="Times New Roman"/>
          <w:b/>
          <w:sz w:val="26"/>
          <w:szCs w:val="26"/>
        </w:rPr>
      </w:pPr>
    </w:p>
    <w:p w14:paraId="5A93C79A" w14:textId="77777777" w:rsidR="00430A1A" w:rsidRPr="00D756AC" w:rsidRDefault="00000000">
      <w:pPr>
        <w:spacing w:before="100"/>
        <w:ind w:left="1284" w:right="1237"/>
        <w:jc w:val="center"/>
        <w:rPr>
          <w:rFonts w:ascii="Times New Roman" w:hAnsi="Times New Roman" w:cs="Times New Roman"/>
          <w:b/>
          <w:sz w:val="26"/>
          <w:szCs w:val="26"/>
        </w:rPr>
      </w:pPr>
      <w:r w:rsidRPr="00D756AC">
        <w:rPr>
          <w:rFonts w:ascii="Times New Roman" w:hAnsi="Times New Roman" w:cs="Times New Roman"/>
          <w:b/>
          <w:sz w:val="26"/>
          <w:szCs w:val="26"/>
        </w:rPr>
        <w:t>Diagram 06 – Biểu đồ Use case quản lý danh mục</w:t>
      </w:r>
    </w:p>
    <w:p w14:paraId="725D33FC" w14:textId="77777777" w:rsidR="00430A1A" w:rsidRPr="00D756AC" w:rsidRDefault="00430A1A">
      <w:pPr>
        <w:jc w:val="center"/>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7CA050F7" w14:textId="77777777" w:rsidR="00430A1A" w:rsidRPr="00D756AC" w:rsidRDefault="00430A1A">
      <w:pPr>
        <w:pStyle w:val="BodyText"/>
        <w:rPr>
          <w:rFonts w:ascii="Times New Roman" w:hAnsi="Times New Roman" w:cs="Times New Roman"/>
          <w:b/>
          <w:sz w:val="26"/>
          <w:szCs w:val="26"/>
        </w:rPr>
      </w:pPr>
    </w:p>
    <w:p w14:paraId="2D4F0ED7" w14:textId="77777777" w:rsidR="00430A1A" w:rsidRPr="00D756AC" w:rsidRDefault="00430A1A">
      <w:pPr>
        <w:pStyle w:val="BodyText"/>
        <w:rPr>
          <w:rFonts w:ascii="Times New Roman" w:hAnsi="Times New Roman" w:cs="Times New Roman"/>
          <w:b/>
          <w:sz w:val="26"/>
          <w:szCs w:val="26"/>
        </w:rPr>
      </w:pPr>
    </w:p>
    <w:p w14:paraId="4CF9125D" w14:textId="77777777" w:rsidR="00430A1A" w:rsidRPr="00D756AC" w:rsidRDefault="00430A1A">
      <w:pPr>
        <w:pStyle w:val="BodyText"/>
        <w:spacing w:before="9"/>
        <w:rPr>
          <w:rFonts w:ascii="Times New Roman" w:hAnsi="Times New Roman" w:cs="Times New Roman"/>
          <w:b/>
          <w:sz w:val="26"/>
          <w:szCs w:val="26"/>
        </w:rPr>
      </w:pPr>
    </w:p>
    <w:p w14:paraId="0A4265D6" w14:textId="77777777" w:rsidR="00430A1A" w:rsidRPr="00D756AC" w:rsidRDefault="00000000">
      <w:pPr>
        <w:pStyle w:val="BodyText"/>
        <w:ind w:left="940"/>
        <w:rPr>
          <w:rFonts w:ascii="Times New Roman" w:hAnsi="Times New Roman" w:cs="Times New Roman"/>
          <w:sz w:val="26"/>
          <w:szCs w:val="26"/>
        </w:rPr>
      </w:pPr>
      <w:r w:rsidRPr="00D756AC">
        <w:rPr>
          <w:rFonts w:ascii="Times New Roman" w:hAnsi="Times New Roman" w:cs="Times New Roman"/>
          <w:noProof/>
          <w:sz w:val="26"/>
          <w:szCs w:val="26"/>
        </w:rPr>
        <w:drawing>
          <wp:inline distT="0" distB="0" distL="0" distR="0" wp14:anchorId="4C9E25DF" wp14:editId="6A1FCB5A">
            <wp:extent cx="5558155" cy="3401060"/>
            <wp:effectExtent l="0" t="0" r="0" b="0"/>
            <wp:docPr id="1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png"/>
                    <pic:cNvPicPr>
                      <a:picLocks noChangeAspect="1"/>
                    </pic:cNvPicPr>
                  </pic:nvPicPr>
                  <pic:blipFill>
                    <a:blip r:embed="rId20" cstate="print"/>
                    <a:stretch>
                      <a:fillRect/>
                    </a:stretch>
                  </pic:blipFill>
                  <pic:spPr>
                    <a:xfrm>
                      <a:off x="0" y="0"/>
                      <a:ext cx="5558331" cy="3401567"/>
                    </a:xfrm>
                    <a:prstGeom prst="rect">
                      <a:avLst/>
                    </a:prstGeom>
                  </pic:spPr>
                </pic:pic>
              </a:graphicData>
            </a:graphic>
          </wp:inline>
        </w:drawing>
      </w:r>
    </w:p>
    <w:p w14:paraId="3049735F" w14:textId="77777777" w:rsidR="00430A1A" w:rsidRPr="00D756AC" w:rsidRDefault="00430A1A">
      <w:pPr>
        <w:pStyle w:val="BodyText"/>
        <w:rPr>
          <w:rFonts w:ascii="Times New Roman" w:hAnsi="Times New Roman" w:cs="Times New Roman"/>
          <w:b/>
          <w:sz w:val="26"/>
          <w:szCs w:val="26"/>
        </w:rPr>
      </w:pPr>
    </w:p>
    <w:p w14:paraId="0CDBD8EF" w14:textId="77777777" w:rsidR="00430A1A" w:rsidRPr="00D756AC" w:rsidRDefault="00000000">
      <w:pPr>
        <w:spacing w:before="221"/>
        <w:ind w:left="1284" w:right="1409"/>
        <w:jc w:val="center"/>
        <w:rPr>
          <w:rFonts w:ascii="Times New Roman" w:hAnsi="Times New Roman" w:cs="Times New Roman"/>
          <w:b/>
          <w:sz w:val="26"/>
          <w:szCs w:val="26"/>
        </w:rPr>
      </w:pPr>
      <w:r w:rsidRPr="00D756AC">
        <w:rPr>
          <w:rFonts w:ascii="Times New Roman" w:hAnsi="Times New Roman" w:cs="Times New Roman"/>
          <w:b/>
          <w:sz w:val="26"/>
          <w:szCs w:val="26"/>
        </w:rPr>
        <w:t>Diagram 07 – Biểu đồ Use case quản lý nhập xuất</w:t>
      </w:r>
    </w:p>
    <w:p w14:paraId="691DFEFF" w14:textId="77777777" w:rsidR="00430A1A" w:rsidRPr="00D756AC" w:rsidRDefault="00430A1A">
      <w:pPr>
        <w:jc w:val="center"/>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3ECC62FD" w14:textId="77777777" w:rsidR="00430A1A" w:rsidRPr="00D756AC" w:rsidRDefault="00430A1A">
      <w:pPr>
        <w:pStyle w:val="BodyText"/>
        <w:rPr>
          <w:rFonts w:ascii="Times New Roman" w:hAnsi="Times New Roman" w:cs="Times New Roman"/>
          <w:b/>
          <w:sz w:val="26"/>
          <w:szCs w:val="26"/>
        </w:rPr>
      </w:pPr>
    </w:p>
    <w:p w14:paraId="41FE6265" w14:textId="77777777" w:rsidR="00430A1A" w:rsidRPr="00D756AC" w:rsidRDefault="00430A1A">
      <w:pPr>
        <w:pStyle w:val="BodyText"/>
        <w:spacing w:before="2"/>
        <w:rPr>
          <w:rFonts w:ascii="Times New Roman" w:hAnsi="Times New Roman" w:cs="Times New Roman"/>
          <w:b/>
          <w:sz w:val="26"/>
          <w:szCs w:val="26"/>
        </w:rPr>
      </w:pPr>
    </w:p>
    <w:p w14:paraId="57119867" w14:textId="77777777" w:rsidR="00430A1A" w:rsidRPr="00D756AC" w:rsidRDefault="00000000">
      <w:pPr>
        <w:pStyle w:val="Heading3"/>
        <w:numPr>
          <w:ilvl w:val="2"/>
          <w:numId w:val="2"/>
        </w:numPr>
        <w:tabs>
          <w:tab w:val="left" w:pos="2079"/>
          <w:tab w:val="left" w:pos="2080"/>
        </w:tabs>
        <w:rPr>
          <w:rFonts w:ascii="Times New Roman" w:hAnsi="Times New Roman" w:cs="Times New Roman"/>
          <w:sz w:val="26"/>
          <w:szCs w:val="26"/>
        </w:rPr>
      </w:pPr>
      <w:bookmarkStart w:id="10" w:name="_TOC_250033"/>
      <w:r w:rsidRPr="00D756AC">
        <w:rPr>
          <w:rFonts w:ascii="Times New Roman" w:hAnsi="Times New Roman" w:cs="Times New Roman"/>
          <w:color w:val="BC001B"/>
          <w:sz w:val="26"/>
          <w:szCs w:val="26"/>
        </w:rPr>
        <w:t>Mô tả</w:t>
      </w:r>
      <w:r w:rsidRPr="00D756AC">
        <w:rPr>
          <w:rFonts w:ascii="Times New Roman" w:hAnsi="Times New Roman" w:cs="Times New Roman"/>
          <w:color w:val="BC001B"/>
          <w:spacing w:val="-2"/>
          <w:sz w:val="26"/>
          <w:szCs w:val="26"/>
        </w:rPr>
        <w:t xml:space="preserve"> </w:t>
      </w:r>
      <w:bookmarkEnd w:id="10"/>
      <w:r w:rsidRPr="00D756AC">
        <w:rPr>
          <w:rFonts w:ascii="Times New Roman" w:hAnsi="Times New Roman" w:cs="Times New Roman"/>
          <w:color w:val="BC001B"/>
          <w:sz w:val="26"/>
          <w:szCs w:val="26"/>
        </w:rPr>
        <w:t>Actors</w:t>
      </w:r>
    </w:p>
    <w:p w14:paraId="59108DD8" w14:textId="77777777" w:rsidR="00430A1A" w:rsidRPr="00D756AC" w:rsidRDefault="00430A1A">
      <w:pPr>
        <w:pStyle w:val="BodyText"/>
        <w:spacing w:before="6"/>
        <w:rPr>
          <w:rFonts w:ascii="Times New Roman" w:hAnsi="Times New Roman" w:cs="Times New Roman"/>
          <w:sz w:val="26"/>
          <w:szCs w:val="26"/>
        </w:rPr>
      </w:pP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540"/>
        <w:gridCol w:w="2880"/>
        <w:gridCol w:w="7005"/>
      </w:tblGrid>
      <w:tr w:rsidR="00430A1A" w:rsidRPr="00D756AC" w14:paraId="4D9F9971" w14:textId="77777777">
        <w:trPr>
          <w:trHeight w:val="375"/>
        </w:trPr>
        <w:tc>
          <w:tcPr>
            <w:tcW w:w="540" w:type="dxa"/>
            <w:shd w:val="clear" w:color="auto" w:fill="F1F1F1"/>
          </w:tcPr>
          <w:p w14:paraId="6B1E7CEB"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color w:val="CC0000"/>
                <w:sz w:val="26"/>
                <w:szCs w:val="26"/>
              </w:rPr>
              <w:t>#</w:t>
            </w:r>
          </w:p>
        </w:tc>
        <w:tc>
          <w:tcPr>
            <w:tcW w:w="2880" w:type="dxa"/>
            <w:shd w:val="clear" w:color="auto" w:fill="F1F1F1"/>
          </w:tcPr>
          <w:p w14:paraId="0BAB4154"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color w:val="CC0000"/>
                <w:sz w:val="26"/>
                <w:szCs w:val="26"/>
              </w:rPr>
              <w:t>Tên Actor</w:t>
            </w:r>
          </w:p>
        </w:tc>
        <w:tc>
          <w:tcPr>
            <w:tcW w:w="7005" w:type="dxa"/>
            <w:shd w:val="clear" w:color="auto" w:fill="F1F1F1"/>
          </w:tcPr>
          <w:p w14:paraId="43F5F407"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color w:val="CC0000"/>
                <w:sz w:val="26"/>
                <w:szCs w:val="26"/>
              </w:rPr>
              <w:t>Mô tả</w:t>
            </w:r>
          </w:p>
        </w:tc>
      </w:tr>
      <w:tr w:rsidR="00430A1A" w:rsidRPr="00D756AC" w14:paraId="092265B6" w14:textId="77777777">
        <w:trPr>
          <w:trHeight w:val="720"/>
        </w:trPr>
        <w:tc>
          <w:tcPr>
            <w:tcW w:w="540" w:type="dxa"/>
          </w:tcPr>
          <w:p w14:paraId="7ECE6947"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1</w:t>
            </w:r>
          </w:p>
        </w:tc>
        <w:tc>
          <w:tcPr>
            <w:tcW w:w="2880" w:type="dxa"/>
          </w:tcPr>
          <w:p w14:paraId="4FA9B1D8"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Admin</w:t>
            </w:r>
          </w:p>
        </w:tc>
        <w:tc>
          <w:tcPr>
            <w:tcW w:w="7005" w:type="dxa"/>
          </w:tcPr>
          <w:p w14:paraId="3C18786C"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Là quản trị viên của hệ thống, có mọi quyền và thực</w:t>
            </w:r>
          </w:p>
          <w:p w14:paraId="11D08F9E"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hiện mọi chức năng</w:t>
            </w:r>
          </w:p>
        </w:tc>
      </w:tr>
      <w:tr w:rsidR="00430A1A" w:rsidRPr="00D756AC" w14:paraId="7AA22264" w14:textId="77777777">
        <w:trPr>
          <w:trHeight w:val="375"/>
        </w:trPr>
        <w:tc>
          <w:tcPr>
            <w:tcW w:w="540" w:type="dxa"/>
          </w:tcPr>
          <w:p w14:paraId="07A4AB45"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2</w:t>
            </w:r>
          </w:p>
        </w:tc>
        <w:tc>
          <w:tcPr>
            <w:tcW w:w="2880" w:type="dxa"/>
          </w:tcPr>
          <w:p w14:paraId="534B39BA"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Staff</w:t>
            </w:r>
          </w:p>
        </w:tc>
        <w:tc>
          <w:tcPr>
            <w:tcW w:w="7005" w:type="dxa"/>
          </w:tcPr>
          <w:p w14:paraId="07F26F3D"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Là người quản lý số liệu của hệ thống, doanh thu.</w:t>
            </w:r>
          </w:p>
        </w:tc>
      </w:tr>
      <w:tr w:rsidR="00430A1A" w:rsidRPr="00D756AC" w14:paraId="3EAC21F1" w14:textId="77777777">
        <w:trPr>
          <w:trHeight w:val="720"/>
        </w:trPr>
        <w:tc>
          <w:tcPr>
            <w:tcW w:w="540" w:type="dxa"/>
          </w:tcPr>
          <w:p w14:paraId="390E4F1D"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3</w:t>
            </w:r>
          </w:p>
        </w:tc>
        <w:tc>
          <w:tcPr>
            <w:tcW w:w="2880" w:type="dxa"/>
          </w:tcPr>
          <w:p w14:paraId="74FDDDE1"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Customer</w:t>
            </w:r>
          </w:p>
        </w:tc>
        <w:tc>
          <w:tcPr>
            <w:tcW w:w="7005" w:type="dxa"/>
          </w:tcPr>
          <w:p w14:paraId="4A35F27B"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Là khách hàng gồm người có tài khoản và người chưa</w:t>
            </w:r>
          </w:p>
          <w:p w14:paraId="12A42856"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có tài khoản</w:t>
            </w:r>
          </w:p>
        </w:tc>
      </w:tr>
    </w:tbl>
    <w:p w14:paraId="6C9EE4F4" w14:textId="77777777" w:rsidR="00430A1A" w:rsidRPr="00D756AC" w:rsidRDefault="00430A1A">
      <w:pPr>
        <w:pStyle w:val="BodyText"/>
        <w:rPr>
          <w:rFonts w:ascii="Times New Roman" w:hAnsi="Times New Roman" w:cs="Times New Roman"/>
          <w:sz w:val="26"/>
          <w:szCs w:val="26"/>
        </w:rPr>
      </w:pPr>
    </w:p>
    <w:p w14:paraId="26C24CA5" w14:textId="77777777" w:rsidR="00430A1A" w:rsidRPr="00D756AC" w:rsidRDefault="00000000">
      <w:pPr>
        <w:pStyle w:val="Heading3"/>
        <w:numPr>
          <w:ilvl w:val="2"/>
          <w:numId w:val="2"/>
        </w:numPr>
        <w:tabs>
          <w:tab w:val="left" w:pos="2079"/>
          <w:tab w:val="left" w:pos="2080"/>
        </w:tabs>
        <w:spacing w:before="0"/>
        <w:rPr>
          <w:rFonts w:ascii="Times New Roman" w:hAnsi="Times New Roman" w:cs="Times New Roman"/>
          <w:sz w:val="26"/>
          <w:szCs w:val="26"/>
        </w:rPr>
      </w:pPr>
      <w:bookmarkStart w:id="11" w:name="_TOC_250032"/>
      <w:r w:rsidRPr="00D756AC">
        <w:rPr>
          <w:rFonts w:ascii="Times New Roman" w:hAnsi="Times New Roman" w:cs="Times New Roman"/>
          <w:color w:val="BC001B"/>
          <w:sz w:val="26"/>
          <w:szCs w:val="26"/>
        </w:rPr>
        <w:t>Mô tả Use</w:t>
      </w:r>
      <w:r w:rsidRPr="00D756AC">
        <w:rPr>
          <w:rFonts w:ascii="Times New Roman" w:hAnsi="Times New Roman" w:cs="Times New Roman"/>
          <w:color w:val="BC001B"/>
          <w:spacing w:val="-3"/>
          <w:sz w:val="26"/>
          <w:szCs w:val="26"/>
        </w:rPr>
        <w:t xml:space="preserve"> </w:t>
      </w:r>
      <w:bookmarkEnd w:id="11"/>
      <w:r w:rsidRPr="00D756AC">
        <w:rPr>
          <w:rFonts w:ascii="Times New Roman" w:hAnsi="Times New Roman" w:cs="Times New Roman"/>
          <w:color w:val="BC001B"/>
          <w:sz w:val="26"/>
          <w:szCs w:val="26"/>
        </w:rPr>
        <w:t>Cases</w:t>
      </w:r>
    </w:p>
    <w:p w14:paraId="07030DEB" w14:textId="77777777" w:rsidR="00430A1A" w:rsidRPr="00D756AC" w:rsidRDefault="00430A1A">
      <w:pPr>
        <w:pStyle w:val="BodyText"/>
        <w:spacing w:before="6"/>
        <w:rPr>
          <w:rFonts w:ascii="Times New Roman" w:hAnsi="Times New Roman" w:cs="Times New Roman"/>
          <w:sz w:val="26"/>
          <w:szCs w:val="26"/>
        </w:rPr>
      </w:pP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540"/>
        <w:gridCol w:w="1050"/>
        <w:gridCol w:w="3135"/>
        <w:gridCol w:w="5715"/>
      </w:tblGrid>
      <w:tr w:rsidR="00430A1A" w:rsidRPr="00D756AC" w14:paraId="1FC7EF74" w14:textId="77777777">
        <w:trPr>
          <w:trHeight w:val="375"/>
        </w:trPr>
        <w:tc>
          <w:tcPr>
            <w:tcW w:w="540" w:type="dxa"/>
            <w:shd w:val="clear" w:color="auto" w:fill="F1F1F1"/>
          </w:tcPr>
          <w:p w14:paraId="1B3997C9"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color w:val="CC0000"/>
                <w:sz w:val="26"/>
                <w:szCs w:val="26"/>
              </w:rPr>
              <w:t>#</w:t>
            </w:r>
          </w:p>
        </w:tc>
        <w:tc>
          <w:tcPr>
            <w:tcW w:w="1050" w:type="dxa"/>
            <w:shd w:val="clear" w:color="auto" w:fill="F1F1F1"/>
          </w:tcPr>
          <w:p w14:paraId="0B80C254"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color w:val="CC0000"/>
                <w:sz w:val="26"/>
                <w:szCs w:val="26"/>
              </w:rPr>
              <w:t>Code</w:t>
            </w:r>
          </w:p>
        </w:tc>
        <w:tc>
          <w:tcPr>
            <w:tcW w:w="3135" w:type="dxa"/>
            <w:shd w:val="clear" w:color="auto" w:fill="F1F1F1"/>
          </w:tcPr>
          <w:p w14:paraId="65ABCEDB"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color w:val="CC0000"/>
                <w:sz w:val="26"/>
                <w:szCs w:val="26"/>
              </w:rPr>
              <w:t>Name</w:t>
            </w:r>
          </w:p>
        </w:tc>
        <w:tc>
          <w:tcPr>
            <w:tcW w:w="5715" w:type="dxa"/>
            <w:shd w:val="clear" w:color="auto" w:fill="F1F1F1"/>
          </w:tcPr>
          <w:p w14:paraId="0B2B8632"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color w:val="CC0000"/>
                <w:sz w:val="26"/>
                <w:szCs w:val="26"/>
              </w:rPr>
              <w:t>Brief Description</w:t>
            </w:r>
          </w:p>
        </w:tc>
      </w:tr>
      <w:tr w:rsidR="00430A1A" w:rsidRPr="00D756AC" w14:paraId="63639517" w14:textId="77777777">
        <w:trPr>
          <w:trHeight w:val="360"/>
        </w:trPr>
        <w:tc>
          <w:tcPr>
            <w:tcW w:w="540" w:type="dxa"/>
          </w:tcPr>
          <w:p w14:paraId="5439ECF6"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1</w:t>
            </w:r>
          </w:p>
        </w:tc>
        <w:tc>
          <w:tcPr>
            <w:tcW w:w="1050" w:type="dxa"/>
          </w:tcPr>
          <w:p w14:paraId="4D447F92"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UC01</w:t>
            </w:r>
          </w:p>
        </w:tc>
        <w:tc>
          <w:tcPr>
            <w:tcW w:w="3135" w:type="dxa"/>
          </w:tcPr>
          <w:p w14:paraId="57DED496"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Đăng nhập</w:t>
            </w:r>
          </w:p>
        </w:tc>
        <w:tc>
          <w:tcPr>
            <w:tcW w:w="5715" w:type="dxa"/>
          </w:tcPr>
          <w:p w14:paraId="1A8E6273"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Cho phép actor đăng nhập vào hệ thống</w:t>
            </w:r>
          </w:p>
        </w:tc>
      </w:tr>
      <w:tr w:rsidR="00430A1A" w:rsidRPr="00D756AC" w14:paraId="61DF7749" w14:textId="77777777">
        <w:trPr>
          <w:trHeight w:val="360"/>
        </w:trPr>
        <w:tc>
          <w:tcPr>
            <w:tcW w:w="540" w:type="dxa"/>
          </w:tcPr>
          <w:p w14:paraId="7E5B7FD9"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2</w:t>
            </w:r>
          </w:p>
        </w:tc>
        <w:tc>
          <w:tcPr>
            <w:tcW w:w="1050" w:type="dxa"/>
          </w:tcPr>
          <w:p w14:paraId="1744A8A3"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UC02</w:t>
            </w:r>
          </w:p>
        </w:tc>
        <w:tc>
          <w:tcPr>
            <w:tcW w:w="3135" w:type="dxa"/>
          </w:tcPr>
          <w:p w14:paraId="400631FB"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Đăng ký</w:t>
            </w:r>
          </w:p>
        </w:tc>
        <w:tc>
          <w:tcPr>
            <w:tcW w:w="5715" w:type="dxa"/>
          </w:tcPr>
          <w:p w14:paraId="48B84FF0"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Cho phép actor tạo tài khoản khi chưa có</w:t>
            </w:r>
          </w:p>
        </w:tc>
      </w:tr>
      <w:tr w:rsidR="00430A1A" w:rsidRPr="00D756AC" w14:paraId="45C802AC" w14:textId="77777777">
        <w:trPr>
          <w:trHeight w:val="735"/>
        </w:trPr>
        <w:tc>
          <w:tcPr>
            <w:tcW w:w="540" w:type="dxa"/>
          </w:tcPr>
          <w:p w14:paraId="54F02833"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3</w:t>
            </w:r>
          </w:p>
        </w:tc>
        <w:tc>
          <w:tcPr>
            <w:tcW w:w="1050" w:type="dxa"/>
          </w:tcPr>
          <w:p w14:paraId="1C430FF6"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UC03</w:t>
            </w:r>
          </w:p>
        </w:tc>
        <w:tc>
          <w:tcPr>
            <w:tcW w:w="3135" w:type="dxa"/>
          </w:tcPr>
          <w:p w14:paraId="53C80544"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Quản lý quyền</w:t>
            </w:r>
          </w:p>
        </w:tc>
        <w:tc>
          <w:tcPr>
            <w:tcW w:w="5715" w:type="dxa"/>
          </w:tcPr>
          <w:p w14:paraId="3B7EE4AF"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Cho phép actor điều chỉnh quyền các loại tài</w:t>
            </w:r>
          </w:p>
          <w:p w14:paraId="0E17E565" w14:textId="77777777" w:rsidR="00430A1A" w:rsidRPr="00D756AC" w:rsidRDefault="00000000">
            <w:pPr>
              <w:pStyle w:val="TableParagraph"/>
              <w:spacing w:before="83"/>
              <w:rPr>
                <w:rFonts w:ascii="Times New Roman" w:hAnsi="Times New Roman" w:cs="Times New Roman"/>
                <w:sz w:val="26"/>
                <w:szCs w:val="26"/>
              </w:rPr>
            </w:pPr>
            <w:r w:rsidRPr="00D756AC">
              <w:rPr>
                <w:rFonts w:ascii="Times New Roman" w:hAnsi="Times New Roman" w:cs="Times New Roman"/>
                <w:sz w:val="26"/>
                <w:szCs w:val="26"/>
              </w:rPr>
              <w:t>khoản và các quyền</w:t>
            </w:r>
          </w:p>
        </w:tc>
      </w:tr>
      <w:tr w:rsidR="00430A1A" w:rsidRPr="00D756AC" w14:paraId="26A8A22E" w14:textId="77777777">
        <w:trPr>
          <w:trHeight w:val="720"/>
        </w:trPr>
        <w:tc>
          <w:tcPr>
            <w:tcW w:w="540" w:type="dxa"/>
          </w:tcPr>
          <w:p w14:paraId="251B560E"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4</w:t>
            </w:r>
          </w:p>
        </w:tc>
        <w:tc>
          <w:tcPr>
            <w:tcW w:w="1050" w:type="dxa"/>
          </w:tcPr>
          <w:p w14:paraId="24C11B33"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UC04</w:t>
            </w:r>
          </w:p>
        </w:tc>
        <w:tc>
          <w:tcPr>
            <w:tcW w:w="3135" w:type="dxa"/>
          </w:tcPr>
          <w:p w14:paraId="1F3D2B47"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Quản lý tài khoản</w:t>
            </w:r>
          </w:p>
        </w:tc>
        <w:tc>
          <w:tcPr>
            <w:tcW w:w="5715" w:type="dxa"/>
          </w:tcPr>
          <w:p w14:paraId="08B1FBAB" w14:textId="77777777" w:rsidR="00430A1A" w:rsidRPr="00D756AC" w:rsidRDefault="00000000">
            <w:pPr>
              <w:pStyle w:val="TableParagraph"/>
              <w:tabs>
                <w:tab w:val="left" w:pos="796"/>
                <w:tab w:val="left" w:pos="1595"/>
                <w:tab w:val="left" w:pos="2411"/>
                <w:tab w:val="left" w:pos="3325"/>
                <w:tab w:val="left" w:pos="4049"/>
                <w:tab w:val="left" w:pos="4681"/>
                <w:tab w:val="left" w:pos="5279"/>
              </w:tabs>
              <w:spacing w:line="275" w:lineRule="exact"/>
              <w:rPr>
                <w:rFonts w:ascii="Times New Roman" w:hAnsi="Times New Roman" w:cs="Times New Roman"/>
                <w:sz w:val="26"/>
                <w:szCs w:val="26"/>
              </w:rPr>
            </w:pPr>
            <w:r w:rsidRPr="00D756AC">
              <w:rPr>
                <w:rFonts w:ascii="Times New Roman" w:hAnsi="Times New Roman" w:cs="Times New Roman"/>
                <w:sz w:val="26"/>
                <w:szCs w:val="26"/>
              </w:rPr>
              <w:t>Cho</w:t>
            </w:r>
            <w:r w:rsidRPr="00D756AC">
              <w:rPr>
                <w:rFonts w:ascii="Times New Roman" w:hAnsi="Times New Roman" w:cs="Times New Roman"/>
                <w:sz w:val="26"/>
                <w:szCs w:val="26"/>
              </w:rPr>
              <w:tab/>
              <w:t>phép</w:t>
            </w:r>
            <w:r w:rsidRPr="00D756AC">
              <w:rPr>
                <w:rFonts w:ascii="Times New Roman" w:hAnsi="Times New Roman" w:cs="Times New Roman"/>
                <w:sz w:val="26"/>
                <w:szCs w:val="26"/>
              </w:rPr>
              <w:tab/>
              <w:t>actor</w:t>
            </w:r>
            <w:r w:rsidRPr="00D756AC">
              <w:rPr>
                <w:rFonts w:ascii="Times New Roman" w:hAnsi="Times New Roman" w:cs="Times New Roman"/>
                <w:sz w:val="26"/>
                <w:szCs w:val="26"/>
              </w:rPr>
              <w:tab/>
              <w:t>thêm,</w:t>
            </w:r>
            <w:r w:rsidRPr="00D756AC">
              <w:rPr>
                <w:rFonts w:ascii="Times New Roman" w:hAnsi="Times New Roman" w:cs="Times New Roman"/>
                <w:sz w:val="26"/>
                <w:szCs w:val="26"/>
              </w:rPr>
              <w:tab/>
              <w:t>xóa,</w:t>
            </w:r>
            <w:r w:rsidRPr="00D756AC">
              <w:rPr>
                <w:rFonts w:ascii="Times New Roman" w:hAnsi="Times New Roman" w:cs="Times New Roman"/>
                <w:sz w:val="26"/>
                <w:szCs w:val="26"/>
              </w:rPr>
              <w:tab/>
              <w:t>sửa</w:t>
            </w:r>
            <w:r w:rsidRPr="00D756AC">
              <w:rPr>
                <w:rFonts w:ascii="Times New Roman" w:hAnsi="Times New Roman" w:cs="Times New Roman"/>
                <w:sz w:val="26"/>
                <w:szCs w:val="26"/>
              </w:rPr>
              <w:tab/>
              <w:t>các</w:t>
            </w:r>
            <w:r w:rsidRPr="00D756AC">
              <w:rPr>
                <w:rFonts w:ascii="Times New Roman" w:hAnsi="Times New Roman" w:cs="Times New Roman"/>
                <w:sz w:val="26"/>
                <w:szCs w:val="26"/>
              </w:rPr>
              <w:tab/>
              <w:t>tài</w:t>
            </w:r>
          </w:p>
          <w:p w14:paraId="2F107D6E"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khoản.</w:t>
            </w:r>
          </w:p>
        </w:tc>
      </w:tr>
      <w:tr w:rsidR="00430A1A" w:rsidRPr="00D756AC" w14:paraId="60DE7F43" w14:textId="77777777">
        <w:trPr>
          <w:trHeight w:val="735"/>
        </w:trPr>
        <w:tc>
          <w:tcPr>
            <w:tcW w:w="540" w:type="dxa"/>
          </w:tcPr>
          <w:p w14:paraId="2E62818C"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5</w:t>
            </w:r>
          </w:p>
        </w:tc>
        <w:tc>
          <w:tcPr>
            <w:tcW w:w="1050" w:type="dxa"/>
          </w:tcPr>
          <w:p w14:paraId="1410B29A"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UC05</w:t>
            </w:r>
          </w:p>
        </w:tc>
        <w:tc>
          <w:tcPr>
            <w:tcW w:w="3135" w:type="dxa"/>
          </w:tcPr>
          <w:p w14:paraId="5FA07025"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Tra cứu sản phẩm</w:t>
            </w:r>
          </w:p>
        </w:tc>
        <w:tc>
          <w:tcPr>
            <w:tcW w:w="5715" w:type="dxa"/>
          </w:tcPr>
          <w:p w14:paraId="28FB301B"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Cho phép các actor tìm kiếm, liệt kê</w:t>
            </w:r>
            <w:r w:rsidRPr="00D756AC">
              <w:rPr>
                <w:rFonts w:ascii="Times New Roman" w:hAnsi="Times New Roman" w:cs="Times New Roman"/>
                <w:spacing w:val="62"/>
                <w:sz w:val="26"/>
                <w:szCs w:val="26"/>
              </w:rPr>
              <w:t xml:space="preserve"> </w:t>
            </w:r>
            <w:r w:rsidRPr="00D756AC">
              <w:rPr>
                <w:rFonts w:ascii="Times New Roman" w:hAnsi="Times New Roman" w:cs="Times New Roman"/>
                <w:sz w:val="26"/>
                <w:szCs w:val="26"/>
              </w:rPr>
              <w:t>danh</w:t>
            </w:r>
          </w:p>
          <w:p w14:paraId="47714E88"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sách sản phẩm và xem chi tiết sản phẩm</w:t>
            </w:r>
          </w:p>
        </w:tc>
      </w:tr>
      <w:tr w:rsidR="00430A1A" w:rsidRPr="00D756AC" w14:paraId="3DD94254" w14:textId="77777777">
        <w:trPr>
          <w:trHeight w:val="735"/>
        </w:trPr>
        <w:tc>
          <w:tcPr>
            <w:tcW w:w="540" w:type="dxa"/>
          </w:tcPr>
          <w:p w14:paraId="52C50E99"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6</w:t>
            </w:r>
          </w:p>
        </w:tc>
        <w:tc>
          <w:tcPr>
            <w:tcW w:w="1050" w:type="dxa"/>
          </w:tcPr>
          <w:p w14:paraId="6CCDD494"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UC06</w:t>
            </w:r>
          </w:p>
        </w:tc>
        <w:tc>
          <w:tcPr>
            <w:tcW w:w="3135" w:type="dxa"/>
          </w:tcPr>
          <w:p w14:paraId="2F61192B"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Đặt hàng</w:t>
            </w:r>
          </w:p>
        </w:tc>
        <w:tc>
          <w:tcPr>
            <w:tcW w:w="5715" w:type="dxa"/>
          </w:tcPr>
          <w:p w14:paraId="3B0F5393"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Cho</w:t>
            </w:r>
            <w:r w:rsidRPr="00D756AC">
              <w:rPr>
                <w:rFonts w:ascii="Times New Roman" w:hAnsi="Times New Roman" w:cs="Times New Roman"/>
                <w:spacing w:val="59"/>
                <w:sz w:val="26"/>
                <w:szCs w:val="26"/>
              </w:rPr>
              <w:t xml:space="preserve"> </w:t>
            </w:r>
            <w:r w:rsidRPr="00D756AC">
              <w:rPr>
                <w:rFonts w:ascii="Times New Roman" w:hAnsi="Times New Roman" w:cs="Times New Roman"/>
                <w:sz w:val="26"/>
                <w:szCs w:val="26"/>
              </w:rPr>
              <w:t>phép các actor xem giỏ hàng, sửa giỏ</w:t>
            </w:r>
          </w:p>
          <w:p w14:paraId="5605F6C8" w14:textId="77777777" w:rsidR="00430A1A" w:rsidRPr="00D756AC" w:rsidRDefault="00000000">
            <w:pPr>
              <w:pStyle w:val="TableParagraph"/>
              <w:spacing w:before="83"/>
              <w:rPr>
                <w:rFonts w:ascii="Times New Roman" w:hAnsi="Times New Roman" w:cs="Times New Roman"/>
                <w:sz w:val="26"/>
                <w:szCs w:val="26"/>
              </w:rPr>
            </w:pPr>
            <w:r w:rsidRPr="00D756AC">
              <w:rPr>
                <w:rFonts w:ascii="Times New Roman" w:hAnsi="Times New Roman" w:cs="Times New Roman"/>
                <w:sz w:val="26"/>
                <w:szCs w:val="26"/>
              </w:rPr>
              <w:t>hàng, xóa giỏ hàng, thanh toán</w:t>
            </w:r>
          </w:p>
        </w:tc>
      </w:tr>
      <w:tr w:rsidR="00430A1A" w:rsidRPr="00D756AC" w14:paraId="5D426D30" w14:textId="77777777">
        <w:trPr>
          <w:trHeight w:val="1080"/>
        </w:trPr>
        <w:tc>
          <w:tcPr>
            <w:tcW w:w="540" w:type="dxa"/>
          </w:tcPr>
          <w:p w14:paraId="52D26B07"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7</w:t>
            </w:r>
          </w:p>
        </w:tc>
        <w:tc>
          <w:tcPr>
            <w:tcW w:w="1050" w:type="dxa"/>
          </w:tcPr>
          <w:p w14:paraId="6D60D590"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UC07</w:t>
            </w:r>
          </w:p>
        </w:tc>
        <w:tc>
          <w:tcPr>
            <w:tcW w:w="3135" w:type="dxa"/>
          </w:tcPr>
          <w:p w14:paraId="36EDF657"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Quản lý danh mục</w:t>
            </w:r>
          </w:p>
        </w:tc>
        <w:tc>
          <w:tcPr>
            <w:tcW w:w="5715" w:type="dxa"/>
          </w:tcPr>
          <w:p w14:paraId="6210395A"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Cho phép actor thêm, xóa, sửa các danh</w:t>
            </w:r>
          </w:p>
          <w:p w14:paraId="2375120E" w14:textId="77777777" w:rsidR="00430A1A" w:rsidRPr="00D756AC" w:rsidRDefault="00000000">
            <w:pPr>
              <w:pStyle w:val="TableParagraph"/>
              <w:spacing w:line="360" w:lineRule="atLeast"/>
              <w:rPr>
                <w:rFonts w:ascii="Times New Roman" w:hAnsi="Times New Roman" w:cs="Times New Roman"/>
                <w:sz w:val="26"/>
                <w:szCs w:val="26"/>
              </w:rPr>
            </w:pPr>
            <w:r w:rsidRPr="00D756AC">
              <w:rPr>
                <w:rFonts w:ascii="Times New Roman" w:hAnsi="Times New Roman" w:cs="Times New Roman"/>
                <w:sz w:val="26"/>
                <w:szCs w:val="26"/>
              </w:rPr>
              <w:t>mục như: sản phẩm, loại sản phẩm, nhà sản xuất</w:t>
            </w:r>
          </w:p>
        </w:tc>
      </w:tr>
      <w:tr w:rsidR="00430A1A" w:rsidRPr="00D756AC" w14:paraId="18F00AD4" w14:textId="77777777">
        <w:trPr>
          <w:trHeight w:val="735"/>
        </w:trPr>
        <w:tc>
          <w:tcPr>
            <w:tcW w:w="540" w:type="dxa"/>
          </w:tcPr>
          <w:p w14:paraId="5863BCED"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8</w:t>
            </w:r>
          </w:p>
        </w:tc>
        <w:tc>
          <w:tcPr>
            <w:tcW w:w="1050" w:type="dxa"/>
          </w:tcPr>
          <w:p w14:paraId="0553BEEC"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UC08</w:t>
            </w:r>
          </w:p>
        </w:tc>
        <w:tc>
          <w:tcPr>
            <w:tcW w:w="3135" w:type="dxa"/>
          </w:tcPr>
          <w:p w14:paraId="78D009A5"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Quản lý nhập xuất</w:t>
            </w:r>
          </w:p>
        </w:tc>
        <w:tc>
          <w:tcPr>
            <w:tcW w:w="5715" w:type="dxa"/>
          </w:tcPr>
          <w:p w14:paraId="600EFBB2"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Cho phép actor quản lý phiếu nhập hàng</w:t>
            </w:r>
            <w:r w:rsidRPr="00D756AC">
              <w:rPr>
                <w:rFonts w:ascii="Times New Roman" w:hAnsi="Times New Roman" w:cs="Times New Roman"/>
                <w:spacing w:val="78"/>
                <w:sz w:val="26"/>
                <w:szCs w:val="26"/>
              </w:rPr>
              <w:t xml:space="preserve"> </w:t>
            </w:r>
            <w:r w:rsidRPr="00D756AC">
              <w:rPr>
                <w:rFonts w:ascii="Times New Roman" w:hAnsi="Times New Roman" w:cs="Times New Roman"/>
                <w:sz w:val="26"/>
                <w:szCs w:val="26"/>
              </w:rPr>
              <w:t>và</w:t>
            </w:r>
          </w:p>
          <w:p w14:paraId="39DAC623"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đơn đặt hàng</w:t>
            </w:r>
          </w:p>
        </w:tc>
      </w:tr>
    </w:tbl>
    <w:p w14:paraId="4BDC1FE3" w14:textId="77777777" w:rsidR="00430A1A" w:rsidRPr="00D756AC" w:rsidRDefault="00000000">
      <w:pPr>
        <w:spacing w:before="119"/>
        <w:ind w:left="1284" w:right="1417"/>
        <w:jc w:val="center"/>
        <w:rPr>
          <w:rFonts w:ascii="Times New Roman" w:hAnsi="Times New Roman" w:cs="Times New Roman"/>
          <w:b/>
          <w:sz w:val="26"/>
          <w:szCs w:val="26"/>
        </w:rPr>
      </w:pPr>
      <w:r w:rsidRPr="00D756AC">
        <w:rPr>
          <w:rFonts w:ascii="Times New Roman" w:hAnsi="Times New Roman" w:cs="Times New Roman"/>
          <w:b/>
          <w:sz w:val="26"/>
          <w:szCs w:val="26"/>
        </w:rPr>
        <w:t>Table 3: Danh sách Use Case</w:t>
      </w:r>
    </w:p>
    <w:p w14:paraId="56C01C22" w14:textId="77777777" w:rsidR="00430A1A" w:rsidRPr="00D756AC" w:rsidRDefault="00000000">
      <w:pPr>
        <w:pStyle w:val="Heading3"/>
        <w:numPr>
          <w:ilvl w:val="1"/>
          <w:numId w:val="2"/>
        </w:numPr>
        <w:tabs>
          <w:tab w:val="left" w:pos="1210"/>
        </w:tabs>
        <w:spacing w:before="191"/>
        <w:rPr>
          <w:rFonts w:ascii="Times New Roman" w:hAnsi="Times New Roman" w:cs="Times New Roman"/>
          <w:sz w:val="26"/>
          <w:szCs w:val="26"/>
        </w:rPr>
      </w:pPr>
      <w:bookmarkStart w:id="12" w:name="_TOC_250031"/>
      <w:r w:rsidRPr="00D756AC">
        <w:rPr>
          <w:rFonts w:ascii="Times New Roman" w:hAnsi="Times New Roman" w:cs="Times New Roman"/>
          <w:color w:val="BC001B"/>
          <w:sz w:val="26"/>
          <w:szCs w:val="26"/>
        </w:rPr>
        <w:t>Môi trường vận</w:t>
      </w:r>
      <w:r w:rsidRPr="00D756AC">
        <w:rPr>
          <w:rFonts w:ascii="Times New Roman" w:hAnsi="Times New Roman" w:cs="Times New Roman"/>
          <w:color w:val="BC001B"/>
          <w:spacing w:val="-3"/>
          <w:sz w:val="26"/>
          <w:szCs w:val="26"/>
        </w:rPr>
        <w:t xml:space="preserve"> </w:t>
      </w:r>
      <w:bookmarkEnd w:id="12"/>
      <w:r w:rsidRPr="00D756AC">
        <w:rPr>
          <w:rFonts w:ascii="Times New Roman" w:hAnsi="Times New Roman" w:cs="Times New Roman"/>
          <w:color w:val="BC001B"/>
          <w:sz w:val="26"/>
          <w:szCs w:val="26"/>
        </w:rPr>
        <w:t>hành</w:t>
      </w:r>
    </w:p>
    <w:p w14:paraId="230427EF" w14:textId="77777777" w:rsidR="00430A1A" w:rsidRPr="00D756AC" w:rsidRDefault="00000000">
      <w:pPr>
        <w:pStyle w:val="BodyText"/>
        <w:spacing w:before="90" w:line="295" w:lineRule="auto"/>
        <w:ind w:left="640"/>
        <w:rPr>
          <w:rFonts w:ascii="Times New Roman" w:hAnsi="Times New Roman" w:cs="Times New Roman"/>
          <w:sz w:val="26"/>
          <w:szCs w:val="26"/>
        </w:rPr>
      </w:pPr>
      <w:r w:rsidRPr="00D756AC">
        <w:rPr>
          <w:rFonts w:ascii="Times New Roman" w:hAnsi="Times New Roman" w:cs="Times New Roman"/>
          <w:sz w:val="26"/>
          <w:szCs w:val="26"/>
        </w:rPr>
        <w:t>Local host trên nền tảng IIS với phần mềm Visual Studio, và publish qua somee.com host</w:t>
      </w:r>
    </w:p>
    <w:p w14:paraId="717CBEA8" w14:textId="77777777" w:rsidR="00430A1A" w:rsidRPr="00D756AC" w:rsidRDefault="00430A1A">
      <w:pPr>
        <w:spacing w:line="295" w:lineRule="auto"/>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59AB3422" w14:textId="77777777" w:rsidR="00430A1A" w:rsidRPr="00D756AC" w:rsidRDefault="00430A1A">
      <w:pPr>
        <w:pStyle w:val="BodyText"/>
        <w:rPr>
          <w:rFonts w:ascii="Times New Roman" w:hAnsi="Times New Roman" w:cs="Times New Roman"/>
          <w:sz w:val="26"/>
          <w:szCs w:val="26"/>
        </w:rPr>
      </w:pPr>
    </w:p>
    <w:p w14:paraId="17FBD4FF" w14:textId="77777777" w:rsidR="00430A1A" w:rsidRPr="00D756AC" w:rsidRDefault="00430A1A">
      <w:pPr>
        <w:pStyle w:val="BodyText"/>
        <w:spacing w:before="4"/>
        <w:rPr>
          <w:rFonts w:ascii="Times New Roman" w:hAnsi="Times New Roman" w:cs="Times New Roman"/>
          <w:sz w:val="26"/>
          <w:szCs w:val="26"/>
        </w:rPr>
      </w:pPr>
    </w:p>
    <w:p w14:paraId="3326E98B" w14:textId="77777777" w:rsidR="00430A1A" w:rsidRPr="00D756AC" w:rsidRDefault="00000000">
      <w:pPr>
        <w:pStyle w:val="Heading2"/>
        <w:numPr>
          <w:ilvl w:val="0"/>
          <w:numId w:val="2"/>
        </w:numPr>
        <w:tabs>
          <w:tab w:val="left" w:pos="1075"/>
        </w:tabs>
        <w:rPr>
          <w:rFonts w:ascii="Times New Roman" w:hAnsi="Times New Roman" w:cs="Times New Roman"/>
          <w:sz w:val="26"/>
          <w:szCs w:val="26"/>
        </w:rPr>
      </w:pPr>
      <w:bookmarkStart w:id="13" w:name="_TOC_250030"/>
      <w:r w:rsidRPr="00D756AC">
        <w:rPr>
          <w:rFonts w:ascii="Times New Roman" w:hAnsi="Times New Roman" w:cs="Times New Roman"/>
          <w:color w:val="8B0013"/>
          <w:sz w:val="26"/>
          <w:szCs w:val="26"/>
        </w:rPr>
        <w:t>Yêu cầu chức</w:t>
      </w:r>
      <w:r w:rsidRPr="00D756AC">
        <w:rPr>
          <w:rFonts w:ascii="Times New Roman" w:hAnsi="Times New Roman" w:cs="Times New Roman"/>
          <w:color w:val="8B0013"/>
          <w:spacing w:val="-3"/>
          <w:sz w:val="26"/>
          <w:szCs w:val="26"/>
        </w:rPr>
        <w:t xml:space="preserve"> </w:t>
      </w:r>
      <w:bookmarkEnd w:id="13"/>
      <w:r w:rsidRPr="00D756AC">
        <w:rPr>
          <w:rFonts w:ascii="Times New Roman" w:hAnsi="Times New Roman" w:cs="Times New Roman"/>
          <w:color w:val="8B0013"/>
          <w:sz w:val="26"/>
          <w:szCs w:val="26"/>
        </w:rPr>
        <w:t>năng</w:t>
      </w:r>
    </w:p>
    <w:p w14:paraId="76DA4818" w14:textId="77777777" w:rsidR="00430A1A" w:rsidRPr="00D756AC" w:rsidRDefault="00000000">
      <w:pPr>
        <w:pStyle w:val="Heading3"/>
        <w:numPr>
          <w:ilvl w:val="1"/>
          <w:numId w:val="2"/>
        </w:numPr>
        <w:tabs>
          <w:tab w:val="left" w:pos="1360"/>
        </w:tabs>
        <w:spacing w:before="312"/>
        <w:ind w:left="1360" w:hanging="720"/>
        <w:rPr>
          <w:rFonts w:ascii="Times New Roman" w:hAnsi="Times New Roman" w:cs="Times New Roman"/>
          <w:sz w:val="26"/>
          <w:szCs w:val="26"/>
        </w:rPr>
      </w:pPr>
      <w:bookmarkStart w:id="14" w:name="_TOC_250029"/>
      <w:r w:rsidRPr="00D756AC">
        <w:rPr>
          <w:rFonts w:ascii="Times New Roman" w:hAnsi="Times New Roman" w:cs="Times New Roman"/>
          <w:color w:val="BC001B"/>
          <w:sz w:val="26"/>
          <w:szCs w:val="26"/>
        </w:rPr>
        <w:t>UC01: Đăng</w:t>
      </w:r>
      <w:r w:rsidRPr="00D756AC">
        <w:rPr>
          <w:rFonts w:ascii="Times New Roman" w:hAnsi="Times New Roman" w:cs="Times New Roman"/>
          <w:color w:val="BC001B"/>
          <w:spacing w:val="-2"/>
          <w:sz w:val="26"/>
          <w:szCs w:val="26"/>
        </w:rPr>
        <w:t xml:space="preserve"> </w:t>
      </w:r>
      <w:bookmarkEnd w:id="14"/>
      <w:r w:rsidRPr="00D756AC">
        <w:rPr>
          <w:rFonts w:ascii="Times New Roman" w:hAnsi="Times New Roman" w:cs="Times New Roman"/>
          <w:color w:val="BC001B"/>
          <w:sz w:val="26"/>
          <w:szCs w:val="26"/>
        </w:rPr>
        <w:t>nhập</w:t>
      </w:r>
    </w:p>
    <w:p w14:paraId="2F0CAF50" w14:textId="77777777" w:rsidR="00430A1A" w:rsidRPr="00D756AC" w:rsidRDefault="00430A1A">
      <w:pPr>
        <w:pStyle w:val="BodyText"/>
        <w:rPr>
          <w:rFonts w:ascii="Times New Roman" w:hAnsi="Times New Roman" w:cs="Times New Roman"/>
          <w:sz w:val="26"/>
          <w:szCs w:val="26"/>
        </w:rPr>
      </w:pPr>
    </w:p>
    <w:p w14:paraId="14AE6DCD" w14:textId="77777777" w:rsidR="00430A1A" w:rsidRPr="00D756AC" w:rsidRDefault="00000000">
      <w:pPr>
        <w:ind w:left="640"/>
        <w:rPr>
          <w:rFonts w:ascii="Times New Roman" w:hAnsi="Times New Roman" w:cs="Times New Roman"/>
          <w:b/>
          <w:sz w:val="26"/>
          <w:szCs w:val="26"/>
        </w:rPr>
      </w:pPr>
      <w:r w:rsidRPr="00D756AC">
        <w:rPr>
          <w:rFonts w:ascii="Times New Roman" w:hAnsi="Times New Roman" w:cs="Times New Roman"/>
          <w:b/>
          <w:sz w:val="26"/>
          <w:szCs w:val="26"/>
        </w:rPr>
        <w:t>Use Case Description</w:t>
      </w:r>
    </w:p>
    <w:p w14:paraId="02B70DDE" w14:textId="77777777" w:rsidR="00430A1A" w:rsidRPr="00D756AC" w:rsidRDefault="00430A1A">
      <w:pPr>
        <w:pStyle w:val="BodyText"/>
        <w:spacing w:before="11"/>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890"/>
        <w:gridCol w:w="3075"/>
        <w:gridCol w:w="1290"/>
        <w:gridCol w:w="3315"/>
      </w:tblGrid>
      <w:tr w:rsidR="00430A1A" w:rsidRPr="00D756AC" w14:paraId="3E921445" w14:textId="77777777">
        <w:trPr>
          <w:trHeight w:val="360"/>
        </w:trPr>
        <w:tc>
          <w:tcPr>
            <w:tcW w:w="1890" w:type="dxa"/>
            <w:shd w:val="clear" w:color="auto" w:fill="C6D9F1"/>
          </w:tcPr>
          <w:p w14:paraId="439BC08F"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Name</w:t>
            </w:r>
          </w:p>
        </w:tc>
        <w:tc>
          <w:tcPr>
            <w:tcW w:w="3075" w:type="dxa"/>
          </w:tcPr>
          <w:p w14:paraId="49370FA8"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Đăng nhập</w:t>
            </w:r>
          </w:p>
        </w:tc>
        <w:tc>
          <w:tcPr>
            <w:tcW w:w="1290" w:type="dxa"/>
            <w:shd w:val="clear" w:color="auto" w:fill="C6D9F1"/>
          </w:tcPr>
          <w:p w14:paraId="60608B7A"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Code</w:t>
            </w:r>
          </w:p>
        </w:tc>
        <w:tc>
          <w:tcPr>
            <w:tcW w:w="3315" w:type="dxa"/>
          </w:tcPr>
          <w:p w14:paraId="72D3B34A"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UC01</w:t>
            </w:r>
          </w:p>
        </w:tc>
      </w:tr>
      <w:tr w:rsidR="00430A1A" w:rsidRPr="00D756AC" w14:paraId="5A9DF777" w14:textId="77777777">
        <w:trPr>
          <w:trHeight w:val="360"/>
        </w:trPr>
        <w:tc>
          <w:tcPr>
            <w:tcW w:w="1890" w:type="dxa"/>
            <w:shd w:val="clear" w:color="auto" w:fill="C6D9F1"/>
          </w:tcPr>
          <w:p w14:paraId="0520749C"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Description</w:t>
            </w:r>
          </w:p>
        </w:tc>
        <w:tc>
          <w:tcPr>
            <w:tcW w:w="7680" w:type="dxa"/>
            <w:gridSpan w:val="3"/>
          </w:tcPr>
          <w:p w14:paraId="49263A78"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Cho phép actor đăng nhập vào hệ thống</w:t>
            </w:r>
          </w:p>
        </w:tc>
      </w:tr>
      <w:tr w:rsidR="00430A1A" w:rsidRPr="00D756AC" w14:paraId="6898C357" w14:textId="77777777">
        <w:trPr>
          <w:trHeight w:val="735"/>
        </w:trPr>
        <w:tc>
          <w:tcPr>
            <w:tcW w:w="1890" w:type="dxa"/>
            <w:shd w:val="clear" w:color="auto" w:fill="C6D9F1"/>
          </w:tcPr>
          <w:p w14:paraId="792B8351"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sz w:val="26"/>
                <w:szCs w:val="26"/>
              </w:rPr>
              <w:t>Actor</w:t>
            </w:r>
          </w:p>
        </w:tc>
        <w:tc>
          <w:tcPr>
            <w:tcW w:w="3075" w:type="dxa"/>
          </w:tcPr>
          <w:p w14:paraId="1559BAA2"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Admin /Staff/Customer</w:t>
            </w:r>
          </w:p>
        </w:tc>
        <w:tc>
          <w:tcPr>
            <w:tcW w:w="1290" w:type="dxa"/>
            <w:shd w:val="clear" w:color="auto" w:fill="C6D9F1"/>
          </w:tcPr>
          <w:p w14:paraId="2E59843D"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sz w:val="26"/>
                <w:szCs w:val="26"/>
              </w:rPr>
              <w:t>Trigger</w:t>
            </w:r>
          </w:p>
        </w:tc>
        <w:tc>
          <w:tcPr>
            <w:tcW w:w="3315" w:type="dxa"/>
          </w:tcPr>
          <w:p w14:paraId="3B32D228" w14:textId="77777777" w:rsidR="00430A1A" w:rsidRPr="00D756AC" w:rsidRDefault="00000000">
            <w:pPr>
              <w:pStyle w:val="TableParagraph"/>
              <w:tabs>
                <w:tab w:val="left" w:pos="1053"/>
                <w:tab w:val="left" w:pos="1889"/>
                <w:tab w:val="left" w:pos="2582"/>
              </w:tabs>
              <w:spacing w:line="290" w:lineRule="exact"/>
              <w:rPr>
                <w:rFonts w:ascii="Times New Roman" w:hAnsi="Times New Roman" w:cs="Times New Roman"/>
                <w:sz w:val="26"/>
                <w:szCs w:val="26"/>
              </w:rPr>
            </w:pPr>
            <w:r w:rsidRPr="00D756AC">
              <w:rPr>
                <w:rFonts w:ascii="Times New Roman" w:hAnsi="Times New Roman" w:cs="Times New Roman"/>
                <w:sz w:val="26"/>
                <w:szCs w:val="26"/>
              </w:rPr>
              <w:t>Actor</w:t>
            </w:r>
            <w:r w:rsidRPr="00D756AC">
              <w:rPr>
                <w:rFonts w:ascii="Times New Roman" w:hAnsi="Times New Roman" w:cs="Times New Roman"/>
                <w:sz w:val="26"/>
                <w:szCs w:val="26"/>
              </w:rPr>
              <w:tab/>
              <w:t>bấm</w:t>
            </w:r>
            <w:r w:rsidRPr="00D756AC">
              <w:rPr>
                <w:rFonts w:ascii="Times New Roman" w:hAnsi="Times New Roman" w:cs="Times New Roman"/>
                <w:sz w:val="26"/>
                <w:szCs w:val="26"/>
              </w:rPr>
              <w:tab/>
              <w:t>nút</w:t>
            </w:r>
            <w:r w:rsidRPr="00D756AC">
              <w:rPr>
                <w:rFonts w:ascii="Times New Roman" w:hAnsi="Times New Roman" w:cs="Times New Roman"/>
                <w:sz w:val="26"/>
                <w:szCs w:val="26"/>
              </w:rPr>
              <w:tab/>
              <w:t>đăng</w:t>
            </w:r>
          </w:p>
          <w:p w14:paraId="27B512A3"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nhập tại trang chủ.</w:t>
            </w:r>
          </w:p>
        </w:tc>
      </w:tr>
      <w:tr w:rsidR="00430A1A" w:rsidRPr="00D756AC" w14:paraId="50C5F316" w14:textId="77777777">
        <w:trPr>
          <w:trHeight w:val="735"/>
        </w:trPr>
        <w:tc>
          <w:tcPr>
            <w:tcW w:w="1890" w:type="dxa"/>
            <w:shd w:val="clear" w:color="auto" w:fill="C6D9F1"/>
          </w:tcPr>
          <w:p w14:paraId="478ACF6D"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Pre-conditi</w:t>
            </w:r>
          </w:p>
          <w:p w14:paraId="334454E0" w14:textId="77777777" w:rsidR="00430A1A" w:rsidRPr="00D756AC" w:rsidRDefault="00000000">
            <w:pPr>
              <w:pStyle w:val="TableParagraph"/>
              <w:spacing w:before="83"/>
              <w:rPr>
                <w:rFonts w:ascii="Times New Roman" w:hAnsi="Times New Roman" w:cs="Times New Roman"/>
                <w:b/>
                <w:sz w:val="26"/>
                <w:szCs w:val="26"/>
              </w:rPr>
            </w:pPr>
            <w:r w:rsidRPr="00D756AC">
              <w:rPr>
                <w:rFonts w:ascii="Times New Roman" w:hAnsi="Times New Roman" w:cs="Times New Roman"/>
                <w:b/>
                <w:sz w:val="26"/>
                <w:szCs w:val="26"/>
              </w:rPr>
              <w:t>on</w:t>
            </w:r>
          </w:p>
        </w:tc>
        <w:tc>
          <w:tcPr>
            <w:tcW w:w="7680" w:type="dxa"/>
            <w:gridSpan w:val="3"/>
          </w:tcPr>
          <w:p w14:paraId="5F78EBC4"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Tài khoản người dùng đã được tạo sẳn, và đã được phân</w:t>
            </w:r>
          </w:p>
          <w:p w14:paraId="3CF9A89A" w14:textId="77777777" w:rsidR="00430A1A" w:rsidRPr="00D756AC" w:rsidRDefault="00000000">
            <w:pPr>
              <w:pStyle w:val="TableParagraph"/>
              <w:spacing w:before="83"/>
              <w:rPr>
                <w:rFonts w:ascii="Times New Roman" w:hAnsi="Times New Roman" w:cs="Times New Roman"/>
                <w:sz w:val="26"/>
                <w:szCs w:val="26"/>
              </w:rPr>
            </w:pPr>
            <w:r w:rsidRPr="00D756AC">
              <w:rPr>
                <w:rFonts w:ascii="Times New Roman" w:hAnsi="Times New Roman" w:cs="Times New Roman"/>
                <w:sz w:val="26"/>
                <w:szCs w:val="26"/>
              </w:rPr>
              <w:t>quyền.</w:t>
            </w:r>
          </w:p>
        </w:tc>
      </w:tr>
      <w:tr w:rsidR="00430A1A" w:rsidRPr="00D756AC" w14:paraId="3ED78D83" w14:textId="77777777">
        <w:trPr>
          <w:trHeight w:val="720"/>
        </w:trPr>
        <w:tc>
          <w:tcPr>
            <w:tcW w:w="1890" w:type="dxa"/>
            <w:shd w:val="clear" w:color="auto" w:fill="C6D9F1"/>
          </w:tcPr>
          <w:p w14:paraId="550B7659"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Post</w:t>
            </w:r>
          </w:p>
          <w:p w14:paraId="33C808A1" w14:textId="77777777" w:rsidR="00430A1A" w:rsidRPr="00D756AC" w:rsidRDefault="00000000">
            <w:pPr>
              <w:pStyle w:val="TableParagraph"/>
              <w:spacing w:before="68"/>
              <w:rPr>
                <w:rFonts w:ascii="Times New Roman" w:hAnsi="Times New Roman" w:cs="Times New Roman"/>
                <w:b/>
                <w:sz w:val="26"/>
                <w:szCs w:val="26"/>
              </w:rPr>
            </w:pPr>
            <w:r w:rsidRPr="00D756AC">
              <w:rPr>
                <w:rFonts w:ascii="Times New Roman" w:hAnsi="Times New Roman" w:cs="Times New Roman"/>
                <w:b/>
                <w:sz w:val="26"/>
                <w:szCs w:val="26"/>
              </w:rPr>
              <w:t>condition</w:t>
            </w:r>
          </w:p>
        </w:tc>
        <w:tc>
          <w:tcPr>
            <w:tcW w:w="7680" w:type="dxa"/>
            <w:gridSpan w:val="3"/>
          </w:tcPr>
          <w:p w14:paraId="1BFFC93B"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Chuyển tới trang chủ với role tương ứng</w:t>
            </w:r>
          </w:p>
        </w:tc>
      </w:tr>
    </w:tbl>
    <w:p w14:paraId="6E5CB374" w14:textId="77777777" w:rsidR="00430A1A" w:rsidRPr="00D756AC" w:rsidRDefault="00430A1A">
      <w:pPr>
        <w:pStyle w:val="BodyText"/>
        <w:rPr>
          <w:rFonts w:ascii="Times New Roman" w:hAnsi="Times New Roman" w:cs="Times New Roman"/>
          <w:b/>
          <w:sz w:val="26"/>
          <w:szCs w:val="26"/>
        </w:rPr>
      </w:pPr>
    </w:p>
    <w:p w14:paraId="755D5350" w14:textId="77777777" w:rsidR="00430A1A" w:rsidRPr="00D756AC" w:rsidRDefault="00430A1A">
      <w:pPr>
        <w:pStyle w:val="BodyText"/>
        <w:spacing w:before="2"/>
        <w:rPr>
          <w:rFonts w:ascii="Times New Roman" w:hAnsi="Times New Roman" w:cs="Times New Roman"/>
          <w:b/>
          <w:sz w:val="26"/>
          <w:szCs w:val="26"/>
        </w:rPr>
      </w:pPr>
    </w:p>
    <w:p w14:paraId="18520CBD" w14:textId="77777777" w:rsidR="00430A1A" w:rsidRPr="00D756AC" w:rsidRDefault="00000000">
      <w:pPr>
        <w:ind w:left="640"/>
        <w:rPr>
          <w:rFonts w:ascii="Times New Roman" w:hAnsi="Times New Roman" w:cs="Times New Roman"/>
          <w:b/>
          <w:sz w:val="26"/>
          <w:szCs w:val="26"/>
        </w:rPr>
      </w:pPr>
      <w:r w:rsidRPr="00D756AC">
        <w:rPr>
          <w:rFonts w:ascii="Times New Roman" w:hAnsi="Times New Roman" w:cs="Times New Roman"/>
          <w:b/>
          <w:sz w:val="26"/>
          <w:szCs w:val="26"/>
        </w:rPr>
        <w:t>Activities</w:t>
      </w:r>
    </w:p>
    <w:p w14:paraId="1EBF7F10" w14:textId="77777777" w:rsidR="00430A1A" w:rsidRPr="00D756AC" w:rsidRDefault="00430A1A">
      <w:pPr>
        <w:pStyle w:val="BodyText"/>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675"/>
        <w:gridCol w:w="3690"/>
        <w:gridCol w:w="705"/>
        <w:gridCol w:w="4485"/>
      </w:tblGrid>
      <w:tr w:rsidR="00430A1A" w:rsidRPr="00D756AC" w14:paraId="747F6C8C" w14:textId="77777777">
        <w:trPr>
          <w:trHeight w:val="360"/>
        </w:trPr>
        <w:tc>
          <w:tcPr>
            <w:tcW w:w="4365" w:type="dxa"/>
            <w:gridSpan w:val="2"/>
            <w:shd w:val="clear" w:color="auto" w:fill="C6D9F1"/>
          </w:tcPr>
          <w:p w14:paraId="337A3878" w14:textId="77777777" w:rsidR="00430A1A" w:rsidRPr="00D756AC" w:rsidRDefault="00000000">
            <w:pPr>
              <w:pStyle w:val="TableParagraph"/>
              <w:spacing w:line="275" w:lineRule="exact"/>
              <w:ind w:left="1788" w:right="1800"/>
              <w:jc w:val="center"/>
              <w:rPr>
                <w:rFonts w:ascii="Times New Roman" w:hAnsi="Times New Roman" w:cs="Times New Roman"/>
                <w:b/>
                <w:sz w:val="26"/>
                <w:szCs w:val="26"/>
              </w:rPr>
            </w:pPr>
            <w:r w:rsidRPr="00D756AC">
              <w:rPr>
                <w:rFonts w:ascii="Times New Roman" w:hAnsi="Times New Roman" w:cs="Times New Roman"/>
                <w:b/>
                <w:sz w:val="26"/>
                <w:szCs w:val="26"/>
              </w:rPr>
              <w:t>Actor</w:t>
            </w:r>
          </w:p>
        </w:tc>
        <w:tc>
          <w:tcPr>
            <w:tcW w:w="5190" w:type="dxa"/>
            <w:gridSpan w:val="2"/>
            <w:shd w:val="clear" w:color="auto" w:fill="C6D9F1"/>
          </w:tcPr>
          <w:p w14:paraId="72D51B26" w14:textId="77777777" w:rsidR="00430A1A" w:rsidRPr="00D756AC" w:rsidRDefault="00000000">
            <w:pPr>
              <w:pStyle w:val="TableParagraph"/>
              <w:spacing w:line="275" w:lineRule="exact"/>
              <w:ind w:left="2058" w:right="2084"/>
              <w:jc w:val="center"/>
              <w:rPr>
                <w:rFonts w:ascii="Times New Roman" w:hAnsi="Times New Roman" w:cs="Times New Roman"/>
                <w:b/>
                <w:sz w:val="26"/>
                <w:szCs w:val="26"/>
              </w:rPr>
            </w:pPr>
            <w:r w:rsidRPr="00D756AC">
              <w:rPr>
                <w:rFonts w:ascii="Times New Roman" w:hAnsi="Times New Roman" w:cs="Times New Roman"/>
                <w:b/>
                <w:sz w:val="26"/>
                <w:szCs w:val="26"/>
              </w:rPr>
              <w:t>System</w:t>
            </w:r>
          </w:p>
        </w:tc>
      </w:tr>
      <w:tr w:rsidR="00430A1A" w:rsidRPr="00D756AC" w14:paraId="219C251D" w14:textId="77777777">
        <w:trPr>
          <w:trHeight w:val="375"/>
        </w:trPr>
        <w:tc>
          <w:tcPr>
            <w:tcW w:w="9555" w:type="dxa"/>
            <w:gridSpan w:val="4"/>
            <w:shd w:val="clear" w:color="auto" w:fill="C6D9F1"/>
          </w:tcPr>
          <w:p w14:paraId="57743EDA"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sz w:val="26"/>
                <w:szCs w:val="26"/>
              </w:rPr>
              <w:t>Main Flow: Login thành công</w:t>
            </w:r>
          </w:p>
        </w:tc>
      </w:tr>
      <w:tr w:rsidR="00430A1A" w:rsidRPr="00D756AC" w14:paraId="7835F213" w14:textId="77777777">
        <w:trPr>
          <w:trHeight w:val="720"/>
        </w:trPr>
        <w:tc>
          <w:tcPr>
            <w:tcW w:w="675" w:type="dxa"/>
          </w:tcPr>
          <w:p w14:paraId="7E487CEF"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1</w:t>
            </w:r>
          </w:p>
        </w:tc>
        <w:tc>
          <w:tcPr>
            <w:tcW w:w="3690" w:type="dxa"/>
          </w:tcPr>
          <w:p w14:paraId="3DEDCDE4"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Người dùng chọn nút đăng</w:t>
            </w:r>
          </w:p>
          <w:p w14:paraId="67008169"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nhập vào hệ thống</w:t>
            </w:r>
          </w:p>
        </w:tc>
        <w:tc>
          <w:tcPr>
            <w:tcW w:w="705" w:type="dxa"/>
          </w:tcPr>
          <w:p w14:paraId="19719454"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355425AB"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05210051" w14:textId="77777777">
        <w:trPr>
          <w:trHeight w:val="735"/>
        </w:trPr>
        <w:tc>
          <w:tcPr>
            <w:tcW w:w="675" w:type="dxa"/>
          </w:tcPr>
          <w:p w14:paraId="4894C4C1"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0E4CF1B7"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38E1A58A"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2</w:t>
            </w:r>
          </w:p>
        </w:tc>
        <w:tc>
          <w:tcPr>
            <w:tcW w:w="4485" w:type="dxa"/>
          </w:tcPr>
          <w:p w14:paraId="4398717B"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 xml:space="preserve">Hệ thống hiển thị </w:t>
            </w:r>
            <w:r w:rsidRPr="00D756AC">
              <w:rPr>
                <w:rFonts w:ascii="Times New Roman" w:hAnsi="Times New Roman" w:cs="Times New Roman"/>
                <w:spacing w:val="-3"/>
                <w:sz w:val="26"/>
                <w:szCs w:val="26"/>
              </w:rPr>
              <w:t xml:space="preserve">ra </w:t>
            </w:r>
            <w:r w:rsidRPr="00D756AC">
              <w:rPr>
                <w:rFonts w:ascii="Times New Roman" w:hAnsi="Times New Roman" w:cs="Times New Roman"/>
                <w:sz w:val="26"/>
                <w:szCs w:val="26"/>
              </w:rPr>
              <w:t>form</w:t>
            </w:r>
            <w:r w:rsidRPr="00D756AC">
              <w:rPr>
                <w:rFonts w:ascii="Times New Roman" w:hAnsi="Times New Roman" w:cs="Times New Roman"/>
                <w:spacing w:val="61"/>
                <w:sz w:val="26"/>
                <w:szCs w:val="26"/>
              </w:rPr>
              <w:t xml:space="preserve"> </w:t>
            </w:r>
            <w:r w:rsidRPr="00D756AC">
              <w:rPr>
                <w:rFonts w:ascii="Times New Roman" w:hAnsi="Times New Roman" w:cs="Times New Roman"/>
                <w:sz w:val="26"/>
                <w:szCs w:val="26"/>
              </w:rPr>
              <w:t>đăng</w:t>
            </w:r>
          </w:p>
          <w:p w14:paraId="4A464710"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nhập</w:t>
            </w:r>
          </w:p>
        </w:tc>
      </w:tr>
      <w:tr w:rsidR="00430A1A" w:rsidRPr="00D756AC" w14:paraId="48482D3D" w14:textId="77777777">
        <w:trPr>
          <w:trHeight w:val="735"/>
        </w:trPr>
        <w:tc>
          <w:tcPr>
            <w:tcW w:w="675" w:type="dxa"/>
          </w:tcPr>
          <w:p w14:paraId="5E15CC2F"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05472016"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14A6ACE2"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3</w:t>
            </w:r>
          </w:p>
        </w:tc>
        <w:tc>
          <w:tcPr>
            <w:tcW w:w="4485" w:type="dxa"/>
          </w:tcPr>
          <w:p w14:paraId="5943191D" w14:textId="77777777" w:rsidR="00430A1A" w:rsidRPr="00D756AC" w:rsidRDefault="00000000">
            <w:pPr>
              <w:pStyle w:val="TableParagraph"/>
              <w:tabs>
                <w:tab w:val="left" w:pos="654"/>
                <w:tab w:val="left" w:pos="1567"/>
                <w:tab w:val="left" w:pos="2224"/>
                <w:tab w:val="left" w:pos="2864"/>
                <w:tab w:val="left" w:pos="3740"/>
              </w:tabs>
              <w:spacing w:line="275" w:lineRule="exact"/>
              <w:rPr>
                <w:rFonts w:ascii="Times New Roman" w:hAnsi="Times New Roman" w:cs="Times New Roman"/>
                <w:sz w:val="26"/>
                <w:szCs w:val="26"/>
              </w:rPr>
            </w:pPr>
            <w:r w:rsidRPr="00D756AC">
              <w:rPr>
                <w:rFonts w:ascii="Times New Roman" w:hAnsi="Times New Roman" w:cs="Times New Roman"/>
                <w:sz w:val="26"/>
                <w:szCs w:val="26"/>
              </w:rPr>
              <w:t>Hệ</w:t>
            </w:r>
            <w:r w:rsidRPr="00D756AC">
              <w:rPr>
                <w:rFonts w:ascii="Times New Roman" w:hAnsi="Times New Roman" w:cs="Times New Roman"/>
                <w:sz w:val="26"/>
                <w:szCs w:val="26"/>
              </w:rPr>
              <w:tab/>
              <w:t>thống</w:t>
            </w:r>
            <w:r w:rsidRPr="00D756AC">
              <w:rPr>
                <w:rFonts w:ascii="Times New Roman" w:hAnsi="Times New Roman" w:cs="Times New Roman"/>
                <w:sz w:val="26"/>
                <w:szCs w:val="26"/>
              </w:rPr>
              <w:tab/>
              <w:t>yêu</w:t>
            </w:r>
            <w:r w:rsidRPr="00D756AC">
              <w:rPr>
                <w:rFonts w:ascii="Times New Roman" w:hAnsi="Times New Roman" w:cs="Times New Roman"/>
                <w:sz w:val="26"/>
                <w:szCs w:val="26"/>
              </w:rPr>
              <w:tab/>
              <w:t>cầu</w:t>
            </w:r>
            <w:r w:rsidRPr="00D756AC">
              <w:rPr>
                <w:rFonts w:ascii="Times New Roman" w:hAnsi="Times New Roman" w:cs="Times New Roman"/>
                <w:sz w:val="26"/>
                <w:szCs w:val="26"/>
              </w:rPr>
              <w:tab/>
              <w:t>người</w:t>
            </w:r>
            <w:r w:rsidRPr="00D756AC">
              <w:rPr>
                <w:rFonts w:ascii="Times New Roman" w:hAnsi="Times New Roman" w:cs="Times New Roman"/>
                <w:sz w:val="26"/>
                <w:szCs w:val="26"/>
              </w:rPr>
              <w:tab/>
              <w:t>dùng</w:t>
            </w:r>
          </w:p>
          <w:p w14:paraId="7E276485" w14:textId="77777777" w:rsidR="00430A1A" w:rsidRPr="00D756AC" w:rsidRDefault="00000000">
            <w:pPr>
              <w:pStyle w:val="TableParagraph"/>
              <w:spacing w:before="83"/>
              <w:rPr>
                <w:rFonts w:ascii="Times New Roman" w:hAnsi="Times New Roman" w:cs="Times New Roman"/>
                <w:sz w:val="26"/>
                <w:szCs w:val="26"/>
              </w:rPr>
            </w:pPr>
            <w:r w:rsidRPr="00D756AC">
              <w:rPr>
                <w:rFonts w:ascii="Times New Roman" w:hAnsi="Times New Roman" w:cs="Times New Roman"/>
                <w:sz w:val="26"/>
                <w:szCs w:val="26"/>
              </w:rPr>
              <w:t>nhập tên đăng nhập và mật khẩu</w:t>
            </w:r>
          </w:p>
        </w:tc>
      </w:tr>
      <w:tr w:rsidR="00430A1A" w:rsidRPr="00D756AC" w14:paraId="3967AE46" w14:textId="77777777">
        <w:trPr>
          <w:trHeight w:val="720"/>
        </w:trPr>
        <w:tc>
          <w:tcPr>
            <w:tcW w:w="675" w:type="dxa"/>
          </w:tcPr>
          <w:p w14:paraId="13FC5ECB"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4</w:t>
            </w:r>
          </w:p>
        </w:tc>
        <w:tc>
          <w:tcPr>
            <w:tcW w:w="3690" w:type="dxa"/>
          </w:tcPr>
          <w:p w14:paraId="53CD5F39"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Người dùng nhập tên đăng</w:t>
            </w:r>
          </w:p>
          <w:p w14:paraId="08CAE082"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nhập và mật khẩu</w:t>
            </w:r>
          </w:p>
        </w:tc>
        <w:tc>
          <w:tcPr>
            <w:tcW w:w="705" w:type="dxa"/>
          </w:tcPr>
          <w:p w14:paraId="6A1383B0"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09AFD414"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0FFB6F5A" w14:textId="77777777">
        <w:trPr>
          <w:trHeight w:val="735"/>
        </w:trPr>
        <w:tc>
          <w:tcPr>
            <w:tcW w:w="675" w:type="dxa"/>
          </w:tcPr>
          <w:p w14:paraId="5995974F"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5ADA9068"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0DE2D667"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5</w:t>
            </w:r>
          </w:p>
        </w:tc>
        <w:tc>
          <w:tcPr>
            <w:tcW w:w="4485" w:type="dxa"/>
          </w:tcPr>
          <w:p w14:paraId="5247E11E"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Hệ thống lấy thông tin đăng nhập</w:t>
            </w:r>
          </w:p>
          <w:p w14:paraId="2A94227A" w14:textId="77777777" w:rsidR="00430A1A" w:rsidRPr="00D756AC" w:rsidRDefault="00000000">
            <w:pPr>
              <w:pStyle w:val="TableParagraph"/>
              <w:spacing w:before="83"/>
              <w:rPr>
                <w:rFonts w:ascii="Times New Roman" w:hAnsi="Times New Roman" w:cs="Times New Roman"/>
                <w:sz w:val="26"/>
                <w:szCs w:val="26"/>
              </w:rPr>
            </w:pPr>
            <w:r w:rsidRPr="00D756AC">
              <w:rPr>
                <w:rFonts w:ascii="Times New Roman" w:hAnsi="Times New Roman" w:cs="Times New Roman"/>
                <w:sz w:val="26"/>
                <w:szCs w:val="26"/>
              </w:rPr>
              <w:t>và kiểm tra</w:t>
            </w:r>
          </w:p>
        </w:tc>
      </w:tr>
      <w:tr w:rsidR="00430A1A" w:rsidRPr="00D756AC" w14:paraId="06B41DD7" w14:textId="77777777">
        <w:trPr>
          <w:trHeight w:val="720"/>
        </w:trPr>
        <w:tc>
          <w:tcPr>
            <w:tcW w:w="675" w:type="dxa"/>
          </w:tcPr>
          <w:p w14:paraId="3BEB78AF"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538192C3"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2CE81DBB"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6</w:t>
            </w:r>
          </w:p>
        </w:tc>
        <w:tc>
          <w:tcPr>
            <w:tcW w:w="4485" w:type="dxa"/>
          </w:tcPr>
          <w:p w14:paraId="5FC94F12" w14:textId="77777777" w:rsidR="00430A1A" w:rsidRPr="00D756AC" w:rsidRDefault="00000000">
            <w:pPr>
              <w:pStyle w:val="TableParagraph"/>
              <w:tabs>
                <w:tab w:val="left" w:pos="639"/>
                <w:tab w:val="left" w:pos="1537"/>
                <w:tab w:val="left" w:pos="2083"/>
              </w:tabs>
              <w:spacing w:line="275" w:lineRule="exact"/>
              <w:rPr>
                <w:rFonts w:ascii="Times New Roman" w:hAnsi="Times New Roman" w:cs="Times New Roman"/>
                <w:sz w:val="26"/>
                <w:szCs w:val="26"/>
              </w:rPr>
            </w:pPr>
            <w:r w:rsidRPr="00D756AC">
              <w:rPr>
                <w:rFonts w:ascii="Times New Roman" w:hAnsi="Times New Roman" w:cs="Times New Roman"/>
                <w:sz w:val="26"/>
                <w:szCs w:val="26"/>
              </w:rPr>
              <w:t>Hệ</w:t>
            </w:r>
            <w:r w:rsidRPr="00D756AC">
              <w:rPr>
                <w:rFonts w:ascii="Times New Roman" w:hAnsi="Times New Roman" w:cs="Times New Roman"/>
                <w:sz w:val="26"/>
                <w:szCs w:val="26"/>
              </w:rPr>
              <w:tab/>
              <w:t>thống</w:t>
            </w:r>
            <w:r w:rsidRPr="00D756AC">
              <w:rPr>
                <w:rFonts w:ascii="Times New Roman" w:hAnsi="Times New Roman" w:cs="Times New Roman"/>
                <w:sz w:val="26"/>
                <w:szCs w:val="26"/>
              </w:rPr>
              <w:tab/>
              <w:t>trả</w:t>
            </w:r>
            <w:r w:rsidRPr="00D756AC">
              <w:rPr>
                <w:rFonts w:ascii="Times New Roman" w:hAnsi="Times New Roman" w:cs="Times New Roman"/>
                <w:sz w:val="26"/>
                <w:szCs w:val="26"/>
              </w:rPr>
              <w:tab/>
              <w:t>về kết quả</w:t>
            </w:r>
            <w:r w:rsidRPr="00D756AC">
              <w:rPr>
                <w:rFonts w:ascii="Times New Roman" w:hAnsi="Times New Roman" w:cs="Times New Roman"/>
                <w:spacing w:val="60"/>
                <w:sz w:val="26"/>
                <w:szCs w:val="26"/>
              </w:rPr>
              <w:t xml:space="preserve"> </w:t>
            </w:r>
            <w:r w:rsidRPr="00D756AC">
              <w:rPr>
                <w:rFonts w:ascii="Times New Roman" w:hAnsi="Times New Roman" w:cs="Times New Roman"/>
                <w:sz w:val="26"/>
                <w:szCs w:val="26"/>
              </w:rPr>
              <w:t>đăng</w:t>
            </w:r>
          </w:p>
          <w:p w14:paraId="48EB51F6"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nhập</w:t>
            </w:r>
          </w:p>
        </w:tc>
      </w:tr>
      <w:tr w:rsidR="00430A1A" w:rsidRPr="00D756AC" w14:paraId="5E80941B" w14:textId="77777777">
        <w:trPr>
          <w:trHeight w:val="735"/>
        </w:trPr>
        <w:tc>
          <w:tcPr>
            <w:tcW w:w="675" w:type="dxa"/>
          </w:tcPr>
          <w:p w14:paraId="46E981EB"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0729F2C9"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6F53B766"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7</w:t>
            </w:r>
          </w:p>
        </w:tc>
        <w:tc>
          <w:tcPr>
            <w:tcW w:w="4485" w:type="dxa"/>
          </w:tcPr>
          <w:p w14:paraId="79AFAE99"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Hệ thống thông báo đăng</w:t>
            </w:r>
            <w:r w:rsidRPr="00D756AC">
              <w:rPr>
                <w:rFonts w:ascii="Times New Roman" w:hAnsi="Times New Roman" w:cs="Times New Roman"/>
                <w:spacing w:val="55"/>
                <w:sz w:val="26"/>
                <w:szCs w:val="26"/>
              </w:rPr>
              <w:t xml:space="preserve"> </w:t>
            </w:r>
            <w:r w:rsidRPr="00D756AC">
              <w:rPr>
                <w:rFonts w:ascii="Times New Roman" w:hAnsi="Times New Roman" w:cs="Times New Roman"/>
                <w:sz w:val="26"/>
                <w:szCs w:val="26"/>
              </w:rPr>
              <w:t>nhập</w:t>
            </w:r>
          </w:p>
          <w:p w14:paraId="63CA2F2C"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thành công</w:t>
            </w:r>
          </w:p>
        </w:tc>
      </w:tr>
    </w:tbl>
    <w:p w14:paraId="05BEC9F2" w14:textId="77777777" w:rsidR="00430A1A" w:rsidRPr="00D756AC" w:rsidRDefault="00430A1A">
      <w:pPr>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0355FF3E" w14:textId="77777777" w:rsidR="00430A1A" w:rsidRPr="00D756AC" w:rsidRDefault="00430A1A">
      <w:pPr>
        <w:pStyle w:val="BodyText"/>
        <w:rPr>
          <w:rFonts w:ascii="Times New Roman" w:hAnsi="Times New Roman" w:cs="Times New Roman"/>
          <w:b/>
          <w:sz w:val="26"/>
          <w:szCs w:val="26"/>
        </w:rPr>
      </w:pPr>
    </w:p>
    <w:p w14:paraId="152D9517" w14:textId="77777777" w:rsidR="00430A1A" w:rsidRPr="00D756AC" w:rsidRDefault="00430A1A">
      <w:pPr>
        <w:pStyle w:val="BodyText"/>
        <w:spacing w:before="10"/>
        <w:rPr>
          <w:rFonts w:ascii="Times New Roman" w:hAnsi="Times New Roman" w:cs="Times New Roman"/>
          <w:b/>
          <w:sz w:val="26"/>
          <w:szCs w:val="26"/>
        </w:rPr>
      </w:pPr>
    </w:p>
    <w:p w14:paraId="10BD433D" w14:textId="77777777" w:rsidR="00430A1A" w:rsidRPr="00D756AC" w:rsidRDefault="00000000">
      <w:pPr>
        <w:spacing w:before="100" w:line="309" w:lineRule="auto"/>
        <w:ind w:left="640" w:right="8082"/>
        <w:rPr>
          <w:rFonts w:ascii="Times New Roman" w:hAnsi="Times New Roman" w:cs="Times New Roman"/>
          <w:b/>
          <w:sz w:val="26"/>
          <w:szCs w:val="26"/>
        </w:rPr>
      </w:pPr>
      <w:r w:rsidRPr="00D756AC">
        <w:rPr>
          <w:rFonts w:ascii="Times New Roman" w:hAnsi="Times New Roman" w:cs="Times New Roman"/>
          <w:b/>
          <w:sz w:val="26"/>
          <w:szCs w:val="26"/>
        </w:rPr>
        <w:t>Business Rules N/A</w:t>
      </w:r>
    </w:p>
    <w:p w14:paraId="47C93142" w14:textId="77777777" w:rsidR="00430A1A" w:rsidRPr="00D756AC" w:rsidRDefault="00430A1A">
      <w:pPr>
        <w:pStyle w:val="BodyText"/>
        <w:spacing w:before="2"/>
        <w:rPr>
          <w:rFonts w:ascii="Times New Roman" w:hAnsi="Times New Roman" w:cs="Times New Roman"/>
          <w:b/>
          <w:sz w:val="26"/>
          <w:szCs w:val="26"/>
        </w:rPr>
      </w:pPr>
    </w:p>
    <w:p w14:paraId="0C73905D" w14:textId="77777777" w:rsidR="00430A1A" w:rsidRPr="00D756AC" w:rsidRDefault="00000000">
      <w:pPr>
        <w:ind w:left="640"/>
        <w:rPr>
          <w:rFonts w:ascii="Times New Roman" w:hAnsi="Times New Roman" w:cs="Times New Roman"/>
          <w:b/>
          <w:sz w:val="26"/>
          <w:szCs w:val="26"/>
        </w:rPr>
      </w:pPr>
      <w:r>
        <w:rPr>
          <w:rFonts w:ascii="Times New Roman" w:hAnsi="Times New Roman" w:cs="Times New Roman"/>
          <w:sz w:val="26"/>
          <w:szCs w:val="26"/>
        </w:rPr>
        <w:pict w14:anchorId="60C938C0">
          <v:group id="_x0000_s2053" style="position:absolute;left:0;text-align:left;margin-left:66pt;margin-top:18.8pt;width:479.25pt;height:74.25pt;z-index:-251655680;mso-position-horizontal-relative:page" coordorigin="1320,376" coordsize="9585,1485">
            <v:shape id="_x0000_s2054" type="#_x0000_t202" style="position:absolute;left:3232;top:383;width:7665;height:1470" filled="f">
              <v:textbox style="mso-next-textbox:#_x0000_s2054" inset="0,0,0,0">
                <w:txbxContent>
                  <w:p w14:paraId="1BE72FD8" w14:textId="77777777" w:rsidR="00430A1A" w:rsidRDefault="00000000">
                    <w:pPr>
                      <w:spacing w:line="295" w:lineRule="auto"/>
                      <w:ind w:left="105" w:right="156"/>
                      <w:rPr>
                        <w:sz w:val="24"/>
                      </w:rPr>
                    </w:pPr>
                    <w:r>
                      <w:rPr>
                        <w:sz w:val="24"/>
                      </w:rPr>
                      <w:t xml:space="preserve">“Tên Đăng Nhập hoặc Mật Khẩu của bạn không chính </w:t>
                    </w:r>
                    <w:r>
                      <w:rPr>
                        <w:spacing w:val="-3"/>
                        <w:sz w:val="24"/>
                      </w:rPr>
                      <w:t xml:space="preserve">xác. Vui </w:t>
                    </w:r>
                    <w:r>
                      <w:rPr>
                        <w:sz w:val="24"/>
                      </w:rPr>
                      <w:t>lòng kiểm tra và thử</w:t>
                    </w:r>
                    <w:r>
                      <w:rPr>
                        <w:spacing w:val="2"/>
                        <w:sz w:val="24"/>
                      </w:rPr>
                      <w:t xml:space="preserve"> </w:t>
                    </w:r>
                    <w:r>
                      <w:rPr>
                        <w:spacing w:val="-5"/>
                        <w:sz w:val="24"/>
                      </w:rPr>
                      <w:t>lại.”</w:t>
                    </w:r>
                  </w:p>
                  <w:p w14:paraId="0F2330C9" w14:textId="77777777" w:rsidR="00430A1A" w:rsidRDefault="00000000">
                    <w:pPr>
                      <w:spacing w:before="1" w:line="295" w:lineRule="auto"/>
                      <w:ind w:left="105" w:right="156"/>
                      <w:rPr>
                        <w:sz w:val="24"/>
                      </w:rPr>
                    </w:pPr>
                    <w:r>
                      <w:rPr>
                        <w:sz w:val="24"/>
                      </w:rPr>
                      <w:t>Message thông báo khi actor nhập sai tên đăng nhập/mật khẩu</w:t>
                    </w:r>
                  </w:p>
                </w:txbxContent>
              </v:textbox>
            </v:shape>
            <v:shape id="_x0000_s2055" type="#_x0000_t202" style="position:absolute;left:1327;top:383;width:1905;height:1470" filled="f">
              <v:textbox style="mso-next-textbox:#_x0000_s2055" inset="0,0,0,0">
                <w:txbxContent>
                  <w:p w14:paraId="04B6939C" w14:textId="77777777" w:rsidR="00430A1A" w:rsidRDefault="00000000">
                    <w:pPr>
                      <w:spacing w:line="290" w:lineRule="exact"/>
                      <w:ind w:left="105"/>
                      <w:rPr>
                        <w:sz w:val="24"/>
                      </w:rPr>
                    </w:pPr>
                    <w:r>
                      <w:rPr>
                        <w:sz w:val="24"/>
                      </w:rPr>
                      <w:t>MS01</w:t>
                    </w:r>
                  </w:p>
                </w:txbxContent>
              </v:textbox>
            </v:shape>
            <w10:wrap type="topAndBottom" anchorx="page"/>
          </v:group>
        </w:pict>
      </w:r>
      <w:r w:rsidRPr="00D756AC">
        <w:rPr>
          <w:rFonts w:ascii="Times New Roman" w:hAnsi="Times New Roman" w:cs="Times New Roman"/>
          <w:b/>
          <w:sz w:val="26"/>
          <w:szCs w:val="26"/>
        </w:rPr>
        <w:t>System Message</w:t>
      </w:r>
    </w:p>
    <w:p w14:paraId="715273E1" w14:textId="77777777" w:rsidR="00430A1A" w:rsidRPr="00D756AC" w:rsidRDefault="00430A1A">
      <w:pPr>
        <w:pStyle w:val="BodyText"/>
        <w:rPr>
          <w:rFonts w:ascii="Times New Roman" w:hAnsi="Times New Roman" w:cs="Times New Roman"/>
          <w:b/>
          <w:sz w:val="26"/>
          <w:szCs w:val="26"/>
        </w:rPr>
      </w:pPr>
    </w:p>
    <w:p w14:paraId="033468B1" w14:textId="77777777" w:rsidR="00430A1A" w:rsidRPr="00D756AC" w:rsidRDefault="00000000">
      <w:pPr>
        <w:pStyle w:val="Heading3"/>
        <w:numPr>
          <w:ilvl w:val="1"/>
          <w:numId w:val="2"/>
        </w:numPr>
        <w:tabs>
          <w:tab w:val="left" w:pos="1360"/>
        </w:tabs>
        <w:spacing w:before="223"/>
        <w:ind w:left="1360" w:hanging="720"/>
        <w:rPr>
          <w:rFonts w:ascii="Times New Roman" w:hAnsi="Times New Roman" w:cs="Times New Roman"/>
          <w:sz w:val="26"/>
          <w:szCs w:val="26"/>
        </w:rPr>
      </w:pPr>
      <w:bookmarkStart w:id="15" w:name="_TOC_250028"/>
      <w:r w:rsidRPr="00D756AC">
        <w:rPr>
          <w:rFonts w:ascii="Times New Roman" w:hAnsi="Times New Roman" w:cs="Times New Roman"/>
          <w:color w:val="BC001B"/>
          <w:sz w:val="26"/>
          <w:szCs w:val="26"/>
        </w:rPr>
        <w:t>UC02: Đăng</w:t>
      </w:r>
      <w:r w:rsidRPr="00D756AC">
        <w:rPr>
          <w:rFonts w:ascii="Times New Roman" w:hAnsi="Times New Roman" w:cs="Times New Roman"/>
          <w:color w:val="BC001B"/>
          <w:spacing w:val="-2"/>
          <w:sz w:val="26"/>
          <w:szCs w:val="26"/>
        </w:rPr>
        <w:t xml:space="preserve"> </w:t>
      </w:r>
      <w:bookmarkEnd w:id="15"/>
      <w:r w:rsidRPr="00D756AC">
        <w:rPr>
          <w:rFonts w:ascii="Times New Roman" w:hAnsi="Times New Roman" w:cs="Times New Roman"/>
          <w:color w:val="BC001B"/>
          <w:sz w:val="26"/>
          <w:szCs w:val="26"/>
        </w:rPr>
        <w:t>ký</w:t>
      </w:r>
    </w:p>
    <w:p w14:paraId="0CA0FBC9" w14:textId="77777777" w:rsidR="00430A1A" w:rsidRPr="00D756AC" w:rsidRDefault="00430A1A">
      <w:pPr>
        <w:pStyle w:val="BodyText"/>
        <w:spacing w:before="9"/>
        <w:rPr>
          <w:rFonts w:ascii="Times New Roman" w:hAnsi="Times New Roman" w:cs="Times New Roman"/>
          <w:sz w:val="26"/>
          <w:szCs w:val="26"/>
        </w:rPr>
      </w:pPr>
    </w:p>
    <w:p w14:paraId="16E80B51" w14:textId="77777777" w:rsidR="00430A1A" w:rsidRPr="00D756AC" w:rsidRDefault="00000000">
      <w:pPr>
        <w:spacing w:before="1"/>
        <w:ind w:left="640"/>
        <w:rPr>
          <w:rFonts w:ascii="Times New Roman" w:hAnsi="Times New Roman" w:cs="Times New Roman"/>
          <w:b/>
          <w:sz w:val="26"/>
          <w:szCs w:val="26"/>
        </w:rPr>
      </w:pPr>
      <w:r w:rsidRPr="00D756AC">
        <w:rPr>
          <w:rFonts w:ascii="Times New Roman" w:hAnsi="Times New Roman" w:cs="Times New Roman"/>
          <w:b/>
          <w:sz w:val="26"/>
          <w:szCs w:val="26"/>
        </w:rPr>
        <w:t>Mô tả Use Case</w:t>
      </w:r>
    </w:p>
    <w:p w14:paraId="5F06DCDC" w14:textId="77777777" w:rsidR="00430A1A" w:rsidRPr="00D756AC" w:rsidRDefault="00430A1A">
      <w:pPr>
        <w:pStyle w:val="BodyText"/>
        <w:spacing w:before="11"/>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890"/>
        <w:gridCol w:w="3075"/>
        <w:gridCol w:w="1290"/>
        <w:gridCol w:w="3315"/>
      </w:tblGrid>
      <w:tr w:rsidR="00430A1A" w:rsidRPr="00D756AC" w14:paraId="290F189E" w14:textId="77777777">
        <w:trPr>
          <w:trHeight w:val="375"/>
        </w:trPr>
        <w:tc>
          <w:tcPr>
            <w:tcW w:w="1890" w:type="dxa"/>
            <w:shd w:val="clear" w:color="auto" w:fill="C6D9F1"/>
          </w:tcPr>
          <w:p w14:paraId="2553C897"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sz w:val="26"/>
                <w:szCs w:val="26"/>
              </w:rPr>
              <w:t>Name</w:t>
            </w:r>
          </w:p>
        </w:tc>
        <w:tc>
          <w:tcPr>
            <w:tcW w:w="3075" w:type="dxa"/>
          </w:tcPr>
          <w:p w14:paraId="1A4310CA"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Đăng ký</w:t>
            </w:r>
          </w:p>
        </w:tc>
        <w:tc>
          <w:tcPr>
            <w:tcW w:w="1290" w:type="dxa"/>
            <w:shd w:val="clear" w:color="auto" w:fill="C6D9F1"/>
          </w:tcPr>
          <w:p w14:paraId="19E7D73F"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sz w:val="26"/>
                <w:szCs w:val="26"/>
              </w:rPr>
              <w:t>Code</w:t>
            </w:r>
          </w:p>
        </w:tc>
        <w:tc>
          <w:tcPr>
            <w:tcW w:w="3315" w:type="dxa"/>
          </w:tcPr>
          <w:p w14:paraId="6E3958C3"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UC02</w:t>
            </w:r>
          </w:p>
        </w:tc>
      </w:tr>
      <w:tr w:rsidR="00430A1A" w:rsidRPr="00D756AC" w14:paraId="2CF3109B" w14:textId="77777777">
        <w:trPr>
          <w:trHeight w:val="360"/>
        </w:trPr>
        <w:tc>
          <w:tcPr>
            <w:tcW w:w="1890" w:type="dxa"/>
            <w:shd w:val="clear" w:color="auto" w:fill="C6D9F1"/>
          </w:tcPr>
          <w:p w14:paraId="43302EE7"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Description</w:t>
            </w:r>
          </w:p>
        </w:tc>
        <w:tc>
          <w:tcPr>
            <w:tcW w:w="7680" w:type="dxa"/>
            <w:gridSpan w:val="3"/>
          </w:tcPr>
          <w:p w14:paraId="2A843507"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Cho phép actor đăng ký khi chưa có tài khoản</w:t>
            </w:r>
          </w:p>
        </w:tc>
      </w:tr>
      <w:tr w:rsidR="00430A1A" w:rsidRPr="00D756AC" w14:paraId="04D751DD" w14:textId="77777777">
        <w:trPr>
          <w:trHeight w:val="735"/>
        </w:trPr>
        <w:tc>
          <w:tcPr>
            <w:tcW w:w="1890" w:type="dxa"/>
            <w:shd w:val="clear" w:color="auto" w:fill="C6D9F1"/>
          </w:tcPr>
          <w:p w14:paraId="03D0D398"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Actor</w:t>
            </w:r>
          </w:p>
        </w:tc>
        <w:tc>
          <w:tcPr>
            <w:tcW w:w="3075" w:type="dxa"/>
          </w:tcPr>
          <w:p w14:paraId="7D52140E"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Staff, Customer</w:t>
            </w:r>
          </w:p>
        </w:tc>
        <w:tc>
          <w:tcPr>
            <w:tcW w:w="1290" w:type="dxa"/>
            <w:shd w:val="clear" w:color="auto" w:fill="C6D9F1"/>
          </w:tcPr>
          <w:p w14:paraId="50D852DF"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Trigger</w:t>
            </w:r>
          </w:p>
        </w:tc>
        <w:tc>
          <w:tcPr>
            <w:tcW w:w="3315" w:type="dxa"/>
          </w:tcPr>
          <w:p w14:paraId="15F02389"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Actor bấm nút đăng ký</w:t>
            </w:r>
          </w:p>
          <w:p w14:paraId="388FEF2D" w14:textId="77777777" w:rsidR="00430A1A" w:rsidRPr="00D756AC" w:rsidRDefault="00000000">
            <w:pPr>
              <w:pStyle w:val="TableParagraph"/>
              <w:spacing w:before="83"/>
              <w:rPr>
                <w:rFonts w:ascii="Times New Roman" w:hAnsi="Times New Roman" w:cs="Times New Roman"/>
                <w:sz w:val="26"/>
                <w:szCs w:val="26"/>
              </w:rPr>
            </w:pPr>
            <w:r w:rsidRPr="00D756AC">
              <w:rPr>
                <w:rFonts w:ascii="Times New Roman" w:hAnsi="Times New Roman" w:cs="Times New Roman"/>
                <w:sz w:val="26"/>
                <w:szCs w:val="26"/>
              </w:rPr>
              <w:t>tại trang chủ.</w:t>
            </w:r>
          </w:p>
        </w:tc>
      </w:tr>
      <w:tr w:rsidR="00430A1A" w:rsidRPr="00D756AC" w14:paraId="7DF6C650" w14:textId="77777777">
        <w:trPr>
          <w:trHeight w:val="720"/>
        </w:trPr>
        <w:tc>
          <w:tcPr>
            <w:tcW w:w="1890" w:type="dxa"/>
            <w:shd w:val="clear" w:color="auto" w:fill="C6D9F1"/>
          </w:tcPr>
          <w:p w14:paraId="536C4DD2"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Pre-conditi</w:t>
            </w:r>
          </w:p>
          <w:p w14:paraId="7CF25684" w14:textId="77777777" w:rsidR="00430A1A" w:rsidRPr="00D756AC" w:rsidRDefault="00000000">
            <w:pPr>
              <w:pStyle w:val="TableParagraph"/>
              <w:spacing w:before="68"/>
              <w:rPr>
                <w:rFonts w:ascii="Times New Roman" w:hAnsi="Times New Roman" w:cs="Times New Roman"/>
                <w:b/>
                <w:sz w:val="26"/>
                <w:szCs w:val="26"/>
              </w:rPr>
            </w:pPr>
            <w:r w:rsidRPr="00D756AC">
              <w:rPr>
                <w:rFonts w:ascii="Times New Roman" w:hAnsi="Times New Roman" w:cs="Times New Roman"/>
                <w:b/>
                <w:sz w:val="26"/>
                <w:szCs w:val="26"/>
              </w:rPr>
              <w:t>on</w:t>
            </w:r>
          </w:p>
        </w:tc>
        <w:tc>
          <w:tcPr>
            <w:tcW w:w="7680" w:type="dxa"/>
            <w:gridSpan w:val="3"/>
          </w:tcPr>
          <w:p w14:paraId="77EDEF00"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52D12992" w14:textId="77777777">
        <w:trPr>
          <w:trHeight w:val="735"/>
        </w:trPr>
        <w:tc>
          <w:tcPr>
            <w:tcW w:w="1890" w:type="dxa"/>
            <w:shd w:val="clear" w:color="auto" w:fill="C6D9F1"/>
          </w:tcPr>
          <w:p w14:paraId="7F22D9E1"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sz w:val="26"/>
                <w:szCs w:val="26"/>
              </w:rPr>
              <w:t>Post</w:t>
            </w:r>
          </w:p>
          <w:p w14:paraId="770D7F73" w14:textId="77777777" w:rsidR="00430A1A" w:rsidRPr="00D756AC" w:rsidRDefault="00000000">
            <w:pPr>
              <w:pStyle w:val="TableParagraph"/>
              <w:spacing w:before="68"/>
              <w:rPr>
                <w:rFonts w:ascii="Times New Roman" w:hAnsi="Times New Roman" w:cs="Times New Roman"/>
                <w:b/>
                <w:sz w:val="26"/>
                <w:szCs w:val="26"/>
              </w:rPr>
            </w:pPr>
            <w:r w:rsidRPr="00D756AC">
              <w:rPr>
                <w:rFonts w:ascii="Times New Roman" w:hAnsi="Times New Roman" w:cs="Times New Roman"/>
                <w:b/>
                <w:sz w:val="26"/>
                <w:szCs w:val="26"/>
              </w:rPr>
              <w:t>condition</w:t>
            </w:r>
          </w:p>
        </w:tc>
        <w:tc>
          <w:tcPr>
            <w:tcW w:w="7680" w:type="dxa"/>
            <w:gridSpan w:val="3"/>
          </w:tcPr>
          <w:p w14:paraId="5BDF6293"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Người dùng đăng ký thành công, thêm vào danh sách</w:t>
            </w:r>
            <w:r w:rsidRPr="00D756AC">
              <w:rPr>
                <w:rFonts w:ascii="Times New Roman" w:hAnsi="Times New Roman" w:cs="Times New Roman"/>
                <w:spacing w:val="76"/>
                <w:sz w:val="26"/>
                <w:szCs w:val="26"/>
              </w:rPr>
              <w:t xml:space="preserve"> </w:t>
            </w:r>
            <w:r w:rsidRPr="00D756AC">
              <w:rPr>
                <w:rFonts w:ascii="Times New Roman" w:hAnsi="Times New Roman" w:cs="Times New Roman"/>
                <w:sz w:val="26"/>
                <w:szCs w:val="26"/>
              </w:rPr>
              <w:t>thành</w:t>
            </w:r>
          </w:p>
          <w:p w14:paraId="23D58EBA"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viên</w:t>
            </w:r>
          </w:p>
        </w:tc>
      </w:tr>
    </w:tbl>
    <w:p w14:paraId="3D34A220" w14:textId="77777777" w:rsidR="00430A1A" w:rsidRPr="00D756AC" w:rsidRDefault="00430A1A">
      <w:pPr>
        <w:pStyle w:val="BodyText"/>
        <w:rPr>
          <w:rFonts w:ascii="Times New Roman" w:hAnsi="Times New Roman" w:cs="Times New Roman"/>
          <w:b/>
          <w:sz w:val="26"/>
          <w:szCs w:val="26"/>
        </w:rPr>
      </w:pPr>
    </w:p>
    <w:p w14:paraId="584E9A41" w14:textId="77777777" w:rsidR="00430A1A" w:rsidRPr="00D756AC" w:rsidRDefault="00000000">
      <w:pPr>
        <w:ind w:left="640"/>
        <w:rPr>
          <w:rFonts w:ascii="Times New Roman" w:hAnsi="Times New Roman" w:cs="Times New Roman"/>
          <w:b/>
          <w:sz w:val="26"/>
          <w:szCs w:val="26"/>
        </w:rPr>
      </w:pPr>
      <w:r w:rsidRPr="00D756AC">
        <w:rPr>
          <w:rFonts w:ascii="Times New Roman" w:hAnsi="Times New Roman" w:cs="Times New Roman"/>
          <w:b/>
          <w:sz w:val="26"/>
          <w:szCs w:val="26"/>
        </w:rPr>
        <w:t>Activities</w:t>
      </w:r>
    </w:p>
    <w:p w14:paraId="5A808914" w14:textId="77777777" w:rsidR="00430A1A" w:rsidRPr="00D756AC" w:rsidRDefault="00430A1A">
      <w:pPr>
        <w:pStyle w:val="BodyText"/>
        <w:spacing w:before="12"/>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675"/>
        <w:gridCol w:w="3690"/>
        <w:gridCol w:w="705"/>
        <w:gridCol w:w="4485"/>
      </w:tblGrid>
      <w:tr w:rsidR="00430A1A" w:rsidRPr="00D756AC" w14:paraId="3030F9DA" w14:textId="77777777">
        <w:trPr>
          <w:trHeight w:val="360"/>
        </w:trPr>
        <w:tc>
          <w:tcPr>
            <w:tcW w:w="4365" w:type="dxa"/>
            <w:gridSpan w:val="2"/>
            <w:shd w:val="clear" w:color="auto" w:fill="C6D9F1"/>
          </w:tcPr>
          <w:p w14:paraId="10179976" w14:textId="77777777" w:rsidR="00430A1A" w:rsidRPr="00D756AC" w:rsidRDefault="00000000">
            <w:pPr>
              <w:pStyle w:val="TableParagraph"/>
              <w:spacing w:line="275" w:lineRule="exact"/>
              <w:ind w:left="1788" w:right="1800"/>
              <w:jc w:val="center"/>
              <w:rPr>
                <w:rFonts w:ascii="Times New Roman" w:hAnsi="Times New Roman" w:cs="Times New Roman"/>
                <w:b/>
                <w:sz w:val="26"/>
                <w:szCs w:val="26"/>
              </w:rPr>
            </w:pPr>
            <w:r w:rsidRPr="00D756AC">
              <w:rPr>
                <w:rFonts w:ascii="Times New Roman" w:hAnsi="Times New Roman" w:cs="Times New Roman"/>
                <w:b/>
                <w:sz w:val="26"/>
                <w:szCs w:val="26"/>
              </w:rPr>
              <w:t>Actor</w:t>
            </w:r>
          </w:p>
        </w:tc>
        <w:tc>
          <w:tcPr>
            <w:tcW w:w="5190" w:type="dxa"/>
            <w:gridSpan w:val="2"/>
            <w:shd w:val="clear" w:color="auto" w:fill="C6D9F1"/>
          </w:tcPr>
          <w:p w14:paraId="74670B7F" w14:textId="77777777" w:rsidR="00430A1A" w:rsidRPr="00D756AC" w:rsidRDefault="00000000">
            <w:pPr>
              <w:pStyle w:val="TableParagraph"/>
              <w:spacing w:line="275" w:lineRule="exact"/>
              <w:ind w:left="2058" w:right="2084"/>
              <w:jc w:val="center"/>
              <w:rPr>
                <w:rFonts w:ascii="Times New Roman" w:hAnsi="Times New Roman" w:cs="Times New Roman"/>
                <w:b/>
                <w:sz w:val="26"/>
                <w:szCs w:val="26"/>
              </w:rPr>
            </w:pPr>
            <w:r w:rsidRPr="00D756AC">
              <w:rPr>
                <w:rFonts w:ascii="Times New Roman" w:hAnsi="Times New Roman" w:cs="Times New Roman"/>
                <w:b/>
                <w:sz w:val="26"/>
                <w:szCs w:val="26"/>
              </w:rPr>
              <w:t>System</w:t>
            </w:r>
          </w:p>
        </w:tc>
      </w:tr>
      <w:tr w:rsidR="00430A1A" w:rsidRPr="00D756AC" w14:paraId="0227F6BD" w14:textId="77777777">
        <w:trPr>
          <w:trHeight w:val="360"/>
        </w:trPr>
        <w:tc>
          <w:tcPr>
            <w:tcW w:w="9555" w:type="dxa"/>
            <w:gridSpan w:val="4"/>
            <w:shd w:val="clear" w:color="auto" w:fill="C6D9F1"/>
          </w:tcPr>
          <w:p w14:paraId="61EDFDA1"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Main Flow: List users in a devision successfully</w:t>
            </w:r>
          </w:p>
        </w:tc>
      </w:tr>
      <w:tr w:rsidR="00430A1A" w:rsidRPr="00D756AC" w14:paraId="4F9311B4" w14:textId="77777777">
        <w:trPr>
          <w:trHeight w:val="735"/>
        </w:trPr>
        <w:tc>
          <w:tcPr>
            <w:tcW w:w="675" w:type="dxa"/>
          </w:tcPr>
          <w:p w14:paraId="52315DB1"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1</w:t>
            </w:r>
          </w:p>
        </w:tc>
        <w:tc>
          <w:tcPr>
            <w:tcW w:w="3690" w:type="dxa"/>
          </w:tcPr>
          <w:p w14:paraId="4AE42F83"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Actor click nút đăng ký trên</w:t>
            </w:r>
          </w:p>
          <w:p w14:paraId="2EFF87C3"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trang chủ.</w:t>
            </w:r>
          </w:p>
        </w:tc>
        <w:tc>
          <w:tcPr>
            <w:tcW w:w="705" w:type="dxa"/>
          </w:tcPr>
          <w:p w14:paraId="1C080F25"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7C39C6F8"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2799E670" w14:textId="77777777">
        <w:trPr>
          <w:trHeight w:val="1455"/>
        </w:trPr>
        <w:tc>
          <w:tcPr>
            <w:tcW w:w="675" w:type="dxa"/>
          </w:tcPr>
          <w:p w14:paraId="581AF8BC"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1DC5360A"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31B6ED22"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2</w:t>
            </w:r>
          </w:p>
        </w:tc>
        <w:tc>
          <w:tcPr>
            <w:tcW w:w="4485" w:type="dxa"/>
          </w:tcPr>
          <w:p w14:paraId="51B4007A"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Hệ thống hiển thị form thông</w:t>
            </w:r>
            <w:r w:rsidRPr="00D756AC">
              <w:rPr>
                <w:rFonts w:ascii="Times New Roman" w:hAnsi="Times New Roman" w:cs="Times New Roman"/>
                <w:spacing w:val="58"/>
                <w:sz w:val="26"/>
                <w:szCs w:val="26"/>
              </w:rPr>
              <w:t xml:space="preserve"> </w:t>
            </w:r>
            <w:r w:rsidRPr="00D756AC">
              <w:rPr>
                <w:rFonts w:ascii="Times New Roman" w:hAnsi="Times New Roman" w:cs="Times New Roman"/>
                <w:sz w:val="26"/>
                <w:szCs w:val="26"/>
              </w:rPr>
              <w:t>tin</w:t>
            </w:r>
          </w:p>
          <w:p w14:paraId="01831AF8" w14:textId="77777777" w:rsidR="00430A1A" w:rsidRPr="00D756AC" w:rsidRDefault="00000000">
            <w:pPr>
              <w:pStyle w:val="TableParagraph"/>
              <w:spacing w:before="83"/>
              <w:rPr>
                <w:rFonts w:ascii="Times New Roman" w:hAnsi="Times New Roman" w:cs="Times New Roman"/>
                <w:sz w:val="26"/>
                <w:szCs w:val="26"/>
              </w:rPr>
            </w:pPr>
            <w:r w:rsidRPr="00D756AC">
              <w:rPr>
                <w:rFonts w:ascii="Times New Roman" w:hAnsi="Times New Roman" w:cs="Times New Roman"/>
                <w:sz w:val="26"/>
                <w:szCs w:val="26"/>
              </w:rPr>
              <w:t>đăng ký:</w:t>
            </w:r>
          </w:p>
          <w:p w14:paraId="1DAE5CFC"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Tên đăng nhập, mật khẩu, email,</w:t>
            </w:r>
          </w:p>
          <w:p w14:paraId="4531EE90" w14:textId="77777777" w:rsidR="00430A1A" w:rsidRPr="00D756AC" w:rsidRDefault="00000000">
            <w:pPr>
              <w:pStyle w:val="TableParagraph"/>
              <w:spacing w:before="69"/>
              <w:rPr>
                <w:rFonts w:ascii="Times New Roman" w:hAnsi="Times New Roman" w:cs="Times New Roman"/>
                <w:sz w:val="26"/>
                <w:szCs w:val="26"/>
              </w:rPr>
            </w:pPr>
            <w:r w:rsidRPr="00D756AC">
              <w:rPr>
                <w:rFonts w:ascii="Times New Roman" w:hAnsi="Times New Roman" w:cs="Times New Roman"/>
                <w:sz w:val="26"/>
                <w:szCs w:val="26"/>
              </w:rPr>
              <w:t>…</w:t>
            </w:r>
          </w:p>
        </w:tc>
      </w:tr>
      <w:tr w:rsidR="00430A1A" w:rsidRPr="00D756AC" w14:paraId="20C15E13" w14:textId="77777777">
        <w:trPr>
          <w:trHeight w:val="375"/>
        </w:trPr>
        <w:tc>
          <w:tcPr>
            <w:tcW w:w="675" w:type="dxa"/>
          </w:tcPr>
          <w:p w14:paraId="562A29DB"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lastRenderedPageBreak/>
              <w:t>3</w:t>
            </w:r>
          </w:p>
        </w:tc>
        <w:tc>
          <w:tcPr>
            <w:tcW w:w="3690" w:type="dxa"/>
          </w:tcPr>
          <w:p w14:paraId="2A94A83A"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Khách hàng cung cấp thông</w:t>
            </w:r>
          </w:p>
        </w:tc>
        <w:tc>
          <w:tcPr>
            <w:tcW w:w="705" w:type="dxa"/>
          </w:tcPr>
          <w:p w14:paraId="2406819A"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28A6C431" w14:textId="77777777" w:rsidR="00430A1A" w:rsidRPr="00D756AC" w:rsidRDefault="00430A1A">
            <w:pPr>
              <w:pStyle w:val="TableParagraph"/>
              <w:ind w:left="0"/>
              <w:rPr>
                <w:rFonts w:ascii="Times New Roman" w:hAnsi="Times New Roman" w:cs="Times New Roman"/>
                <w:sz w:val="26"/>
                <w:szCs w:val="26"/>
              </w:rPr>
            </w:pPr>
          </w:p>
        </w:tc>
      </w:tr>
    </w:tbl>
    <w:p w14:paraId="3542C350" w14:textId="77777777" w:rsidR="00430A1A" w:rsidRPr="00A47B73" w:rsidRDefault="00430A1A">
      <w:pPr>
        <w:rPr>
          <w:rFonts w:ascii="Times New Roman" w:hAnsi="Times New Roman" w:cs="Times New Roman"/>
          <w:sz w:val="26"/>
          <w:szCs w:val="26"/>
          <w:lang w:val="en-US"/>
        </w:rPr>
        <w:sectPr w:rsidR="00430A1A" w:rsidRPr="00A47B73">
          <w:pgSz w:w="12240" w:h="15840"/>
          <w:pgMar w:top="980" w:right="680" w:bottom="1300" w:left="800" w:header="704" w:footer="1106" w:gutter="0"/>
          <w:cols w:space="720"/>
        </w:sectPr>
      </w:pPr>
    </w:p>
    <w:p w14:paraId="77284D51" w14:textId="77777777" w:rsidR="00430A1A" w:rsidRPr="00D756AC" w:rsidRDefault="00430A1A">
      <w:pPr>
        <w:pStyle w:val="BodyText"/>
        <w:spacing w:before="4"/>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675"/>
        <w:gridCol w:w="3690"/>
        <w:gridCol w:w="705"/>
        <w:gridCol w:w="4485"/>
      </w:tblGrid>
      <w:tr w:rsidR="00430A1A" w:rsidRPr="00D756AC" w14:paraId="7B86F9F0" w14:textId="77777777">
        <w:trPr>
          <w:trHeight w:val="375"/>
        </w:trPr>
        <w:tc>
          <w:tcPr>
            <w:tcW w:w="675" w:type="dxa"/>
          </w:tcPr>
          <w:p w14:paraId="602B1848"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704F65BC"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tin và tạo tài khoản</w:t>
            </w:r>
          </w:p>
        </w:tc>
        <w:tc>
          <w:tcPr>
            <w:tcW w:w="705" w:type="dxa"/>
          </w:tcPr>
          <w:p w14:paraId="30FEC67F"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3911D0E0"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19F15583" w14:textId="77777777">
        <w:trPr>
          <w:trHeight w:val="735"/>
        </w:trPr>
        <w:tc>
          <w:tcPr>
            <w:tcW w:w="675" w:type="dxa"/>
          </w:tcPr>
          <w:p w14:paraId="042F60DB"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28A35DFE"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1E59A81A"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4</w:t>
            </w:r>
          </w:p>
        </w:tc>
        <w:tc>
          <w:tcPr>
            <w:tcW w:w="4485" w:type="dxa"/>
          </w:tcPr>
          <w:p w14:paraId="7092A437"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Hệ thống xác nhận thông tin và</w:t>
            </w:r>
          </w:p>
          <w:p w14:paraId="44B2C9B7" w14:textId="77777777" w:rsidR="00430A1A" w:rsidRPr="00D756AC" w:rsidRDefault="00000000">
            <w:pPr>
              <w:pStyle w:val="TableParagraph"/>
              <w:spacing w:before="83"/>
              <w:rPr>
                <w:rFonts w:ascii="Times New Roman" w:hAnsi="Times New Roman" w:cs="Times New Roman"/>
                <w:sz w:val="26"/>
                <w:szCs w:val="26"/>
              </w:rPr>
            </w:pPr>
            <w:r w:rsidRPr="00D756AC">
              <w:rPr>
                <w:rFonts w:ascii="Times New Roman" w:hAnsi="Times New Roman" w:cs="Times New Roman"/>
                <w:sz w:val="26"/>
                <w:szCs w:val="26"/>
              </w:rPr>
              <w:t>tạo tài khoản cho khách hàng</w:t>
            </w:r>
          </w:p>
        </w:tc>
      </w:tr>
      <w:tr w:rsidR="00430A1A" w:rsidRPr="00D756AC" w14:paraId="1E361843" w14:textId="77777777">
        <w:trPr>
          <w:trHeight w:val="720"/>
        </w:trPr>
        <w:tc>
          <w:tcPr>
            <w:tcW w:w="675" w:type="dxa"/>
          </w:tcPr>
          <w:p w14:paraId="5A6A48DF"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3A7A7B63"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07DC5FC8"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5</w:t>
            </w:r>
          </w:p>
        </w:tc>
        <w:tc>
          <w:tcPr>
            <w:tcW w:w="4485" w:type="dxa"/>
          </w:tcPr>
          <w:p w14:paraId="2C5334D4"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Hệ thống lấy thông tin và trả về</w:t>
            </w:r>
          </w:p>
          <w:p w14:paraId="0F1E7333"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kết quả</w:t>
            </w:r>
          </w:p>
        </w:tc>
      </w:tr>
      <w:tr w:rsidR="00430A1A" w:rsidRPr="00D756AC" w14:paraId="3A865171" w14:textId="77777777">
        <w:trPr>
          <w:trHeight w:val="1095"/>
        </w:trPr>
        <w:tc>
          <w:tcPr>
            <w:tcW w:w="675" w:type="dxa"/>
          </w:tcPr>
          <w:p w14:paraId="1C4D86AD"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6</w:t>
            </w:r>
          </w:p>
        </w:tc>
        <w:tc>
          <w:tcPr>
            <w:tcW w:w="3690" w:type="dxa"/>
          </w:tcPr>
          <w:p w14:paraId="6534677F" w14:textId="77777777" w:rsidR="00430A1A" w:rsidRPr="00D756AC" w:rsidRDefault="00000000">
            <w:pPr>
              <w:pStyle w:val="TableParagraph"/>
              <w:spacing w:line="295" w:lineRule="auto"/>
              <w:rPr>
                <w:rFonts w:ascii="Times New Roman" w:hAnsi="Times New Roman" w:cs="Times New Roman"/>
                <w:sz w:val="26"/>
                <w:szCs w:val="26"/>
              </w:rPr>
            </w:pPr>
            <w:r w:rsidRPr="00D756AC">
              <w:rPr>
                <w:rFonts w:ascii="Times New Roman" w:hAnsi="Times New Roman" w:cs="Times New Roman"/>
                <w:sz w:val="26"/>
                <w:szCs w:val="26"/>
              </w:rPr>
              <w:t xml:space="preserve">Khách hàng bây giờ có thể đăng nhập được tài </w:t>
            </w:r>
            <w:r w:rsidRPr="00D756AC">
              <w:rPr>
                <w:rFonts w:ascii="Times New Roman" w:hAnsi="Times New Roman" w:cs="Times New Roman"/>
                <w:spacing w:val="-4"/>
                <w:sz w:val="26"/>
                <w:szCs w:val="26"/>
              </w:rPr>
              <w:t>khoản</w:t>
            </w:r>
          </w:p>
          <w:p w14:paraId="26736C5F" w14:textId="77777777" w:rsidR="00430A1A" w:rsidRPr="00D756AC" w:rsidRDefault="00000000">
            <w:pPr>
              <w:pStyle w:val="TableParagraph"/>
              <w:spacing w:before="1"/>
              <w:rPr>
                <w:rFonts w:ascii="Times New Roman" w:hAnsi="Times New Roman" w:cs="Times New Roman"/>
                <w:sz w:val="26"/>
                <w:szCs w:val="26"/>
              </w:rPr>
            </w:pPr>
            <w:r w:rsidRPr="00D756AC">
              <w:rPr>
                <w:rFonts w:ascii="Times New Roman" w:hAnsi="Times New Roman" w:cs="Times New Roman"/>
                <w:sz w:val="26"/>
                <w:szCs w:val="26"/>
              </w:rPr>
              <w:t>đã tạo</w:t>
            </w:r>
          </w:p>
        </w:tc>
        <w:tc>
          <w:tcPr>
            <w:tcW w:w="705" w:type="dxa"/>
          </w:tcPr>
          <w:p w14:paraId="35114E4E"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73F5DF59" w14:textId="77777777" w:rsidR="00430A1A" w:rsidRPr="00D756AC" w:rsidRDefault="00430A1A">
            <w:pPr>
              <w:pStyle w:val="TableParagraph"/>
              <w:ind w:left="0"/>
              <w:rPr>
                <w:rFonts w:ascii="Times New Roman" w:hAnsi="Times New Roman" w:cs="Times New Roman"/>
                <w:sz w:val="26"/>
                <w:szCs w:val="26"/>
              </w:rPr>
            </w:pPr>
          </w:p>
        </w:tc>
      </w:tr>
    </w:tbl>
    <w:p w14:paraId="32BF9745" w14:textId="77777777" w:rsidR="00430A1A" w:rsidRPr="00D756AC" w:rsidRDefault="00000000">
      <w:pPr>
        <w:spacing w:before="232"/>
        <w:ind w:left="640"/>
        <w:rPr>
          <w:rFonts w:ascii="Times New Roman" w:hAnsi="Times New Roman" w:cs="Times New Roman"/>
          <w:b/>
          <w:sz w:val="26"/>
          <w:szCs w:val="26"/>
        </w:rPr>
      </w:pPr>
      <w:r w:rsidRPr="00D756AC">
        <w:rPr>
          <w:rFonts w:ascii="Times New Roman" w:hAnsi="Times New Roman" w:cs="Times New Roman"/>
          <w:b/>
          <w:sz w:val="26"/>
          <w:szCs w:val="26"/>
        </w:rPr>
        <w:t>Business Rules</w:t>
      </w:r>
    </w:p>
    <w:p w14:paraId="7B1AFAF8" w14:textId="77777777" w:rsidR="00430A1A" w:rsidRPr="00D756AC" w:rsidRDefault="00430A1A">
      <w:pPr>
        <w:pStyle w:val="BodyText"/>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095"/>
        <w:gridCol w:w="2985"/>
        <w:gridCol w:w="5505"/>
      </w:tblGrid>
      <w:tr w:rsidR="00430A1A" w:rsidRPr="00D756AC" w14:paraId="478D49EE" w14:textId="77777777">
        <w:trPr>
          <w:trHeight w:val="735"/>
        </w:trPr>
        <w:tc>
          <w:tcPr>
            <w:tcW w:w="1095" w:type="dxa"/>
            <w:shd w:val="clear" w:color="auto" w:fill="C6D9F1"/>
          </w:tcPr>
          <w:p w14:paraId="551AF22E"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Rule</w:t>
            </w:r>
          </w:p>
          <w:p w14:paraId="05C9B2BE" w14:textId="77777777" w:rsidR="00430A1A" w:rsidRPr="00D756AC" w:rsidRDefault="00000000">
            <w:pPr>
              <w:pStyle w:val="TableParagraph"/>
              <w:spacing w:before="83"/>
              <w:rPr>
                <w:rFonts w:ascii="Times New Roman" w:hAnsi="Times New Roman" w:cs="Times New Roman"/>
                <w:b/>
                <w:sz w:val="26"/>
                <w:szCs w:val="26"/>
              </w:rPr>
            </w:pPr>
            <w:r w:rsidRPr="00D756AC">
              <w:rPr>
                <w:rFonts w:ascii="Times New Roman" w:hAnsi="Times New Roman" w:cs="Times New Roman"/>
                <w:b/>
                <w:sz w:val="26"/>
                <w:szCs w:val="26"/>
              </w:rPr>
              <w:t>No.</w:t>
            </w:r>
          </w:p>
        </w:tc>
        <w:tc>
          <w:tcPr>
            <w:tcW w:w="2985" w:type="dxa"/>
            <w:shd w:val="clear" w:color="auto" w:fill="C6D9F1"/>
          </w:tcPr>
          <w:p w14:paraId="25DAE94F"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Rule</w:t>
            </w:r>
          </w:p>
        </w:tc>
        <w:tc>
          <w:tcPr>
            <w:tcW w:w="5505" w:type="dxa"/>
            <w:shd w:val="clear" w:color="auto" w:fill="C6D9F1"/>
          </w:tcPr>
          <w:p w14:paraId="5A353DB6"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Description</w:t>
            </w:r>
          </w:p>
        </w:tc>
      </w:tr>
      <w:tr w:rsidR="00430A1A" w:rsidRPr="00D756AC" w14:paraId="5573D19B" w14:textId="77777777">
        <w:trPr>
          <w:trHeight w:val="1095"/>
        </w:trPr>
        <w:tc>
          <w:tcPr>
            <w:tcW w:w="1095" w:type="dxa"/>
          </w:tcPr>
          <w:p w14:paraId="125A0EFF"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1</w:t>
            </w:r>
          </w:p>
        </w:tc>
        <w:tc>
          <w:tcPr>
            <w:tcW w:w="2985" w:type="dxa"/>
          </w:tcPr>
          <w:p w14:paraId="23FE16D1"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Hiển thị Gridview</w:t>
            </w:r>
          </w:p>
        </w:tc>
        <w:tc>
          <w:tcPr>
            <w:tcW w:w="5505" w:type="dxa"/>
          </w:tcPr>
          <w:p w14:paraId="65BE2305"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GridView hiển thị đúng dữ liệu, dữ liểu đảm</w:t>
            </w:r>
          </w:p>
          <w:p w14:paraId="4A526184" w14:textId="77777777" w:rsidR="00430A1A" w:rsidRPr="00D756AC" w:rsidRDefault="00000000">
            <w:pPr>
              <w:pStyle w:val="TableParagraph"/>
              <w:spacing w:before="9" w:line="376" w:lineRule="exact"/>
              <w:rPr>
                <w:rFonts w:ascii="Times New Roman" w:hAnsi="Times New Roman" w:cs="Times New Roman"/>
                <w:sz w:val="26"/>
                <w:szCs w:val="26"/>
              </w:rPr>
            </w:pPr>
            <w:r w:rsidRPr="00D756AC">
              <w:rPr>
                <w:rFonts w:ascii="Times New Roman" w:hAnsi="Times New Roman" w:cs="Times New Roman"/>
                <w:sz w:val="26"/>
                <w:szCs w:val="26"/>
              </w:rPr>
              <w:t>bảo đã encode trước khi hiển thị, đảm bảo không vỡ trang khi dữ liệu quá dài.</w:t>
            </w:r>
          </w:p>
        </w:tc>
      </w:tr>
      <w:tr w:rsidR="00430A1A" w:rsidRPr="00D756AC" w14:paraId="3ADCCE7C" w14:textId="77777777">
        <w:trPr>
          <w:trHeight w:val="360"/>
        </w:trPr>
        <w:tc>
          <w:tcPr>
            <w:tcW w:w="1095" w:type="dxa"/>
          </w:tcPr>
          <w:p w14:paraId="573CFA2E"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2</w:t>
            </w:r>
          </w:p>
        </w:tc>
        <w:tc>
          <w:tcPr>
            <w:tcW w:w="2985" w:type="dxa"/>
          </w:tcPr>
          <w:p w14:paraId="59568C81"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Ẩn Gridview</w:t>
            </w:r>
          </w:p>
        </w:tc>
        <w:tc>
          <w:tcPr>
            <w:tcW w:w="5505" w:type="dxa"/>
          </w:tcPr>
          <w:p w14:paraId="685909E0"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Ẩn Gridview khi không có dữ liệu.</w:t>
            </w:r>
          </w:p>
        </w:tc>
      </w:tr>
    </w:tbl>
    <w:p w14:paraId="43EA4B68" w14:textId="77777777" w:rsidR="00430A1A" w:rsidRPr="00D756AC" w:rsidRDefault="00430A1A">
      <w:pPr>
        <w:pStyle w:val="BodyText"/>
        <w:rPr>
          <w:rFonts w:ascii="Times New Roman" w:hAnsi="Times New Roman" w:cs="Times New Roman"/>
          <w:b/>
          <w:sz w:val="26"/>
          <w:szCs w:val="26"/>
        </w:rPr>
      </w:pPr>
    </w:p>
    <w:p w14:paraId="0E5B9EE4" w14:textId="77777777" w:rsidR="00430A1A" w:rsidRPr="00D756AC" w:rsidRDefault="00430A1A">
      <w:pPr>
        <w:pStyle w:val="BodyText"/>
        <w:spacing w:before="1"/>
        <w:rPr>
          <w:rFonts w:ascii="Times New Roman" w:hAnsi="Times New Roman" w:cs="Times New Roman"/>
          <w:b/>
          <w:sz w:val="26"/>
          <w:szCs w:val="26"/>
        </w:rPr>
      </w:pPr>
    </w:p>
    <w:p w14:paraId="6BEB3697" w14:textId="77777777" w:rsidR="00430A1A" w:rsidRPr="00D756AC" w:rsidRDefault="00000000">
      <w:pPr>
        <w:spacing w:line="295" w:lineRule="auto"/>
        <w:ind w:left="640" w:right="7867"/>
        <w:rPr>
          <w:rFonts w:ascii="Times New Roman" w:hAnsi="Times New Roman" w:cs="Times New Roman"/>
          <w:b/>
          <w:sz w:val="26"/>
          <w:szCs w:val="26"/>
        </w:rPr>
      </w:pPr>
      <w:r w:rsidRPr="00D756AC">
        <w:rPr>
          <w:rFonts w:ascii="Times New Roman" w:hAnsi="Times New Roman" w:cs="Times New Roman"/>
          <w:b/>
          <w:sz w:val="26"/>
          <w:szCs w:val="26"/>
        </w:rPr>
        <w:t>System Message N/A</w:t>
      </w:r>
    </w:p>
    <w:p w14:paraId="399A2DAD" w14:textId="77777777" w:rsidR="00430A1A" w:rsidRPr="00D756AC" w:rsidRDefault="00000000">
      <w:pPr>
        <w:pStyle w:val="Heading3"/>
        <w:numPr>
          <w:ilvl w:val="1"/>
          <w:numId w:val="2"/>
        </w:numPr>
        <w:tabs>
          <w:tab w:val="left" w:pos="1360"/>
        </w:tabs>
        <w:spacing w:before="218"/>
        <w:ind w:left="1360" w:hanging="720"/>
        <w:rPr>
          <w:rFonts w:ascii="Times New Roman" w:hAnsi="Times New Roman" w:cs="Times New Roman"/>
          <w:sz w:val="26"/>
          <w:szCs w:val="26"/>
        </w:rPr>
      </w:pPr>
      <w:bookmarkStart w:id="16" w:name="_TOC_250027"/>
      <w:r w:rsidRPr="00D756AC">
        <w:rPr>
          <w:rFonts w:ascii="Times New Roman" w:hAnsi="Times New Roman" w:cs="Times New Roman"/>
          <w:color w:val="BC001B"/>
          <w:sz w:val="26"/>
          <w:szCs w:val="26"/>
        </w:rPr>
        <w:t>UC03: Quản lý</w:t>
      </w:r>
      <w:r w:rsidRPr="00D756AC">
        <w:rPr>
          <w:rFonts w:ascii="Times New Roman" w:hAnsi="Times New Roman" w:cs="Times New Roman"/>
          <w:color w:val="BC001B"/>
          <w:spacing w:val="-3"/>
          <w:sz w:val="26"/>
          <w:szCs w:val="26"/>
        </w:rPr>
        <w:t xml:space="preserve"> </w:t>
      </w:r>
      <w:bookmarkEnd w:id="16"/>
      <w:r w:rsidRPr="00D756AC">
        <w:rPr>
          <w:rFonts w:ascii="Times New Roman" w:hAnsi="Times New Roman" w:cs="Times New Roman"/>
          <w:color w:val="BC001B"/>
          <w:sz w:val="26"/>
          <w:szCs w:val="26"/>
        </w:rPr>
        <w:t>quyền</w:t>
      </w:r>
    </w:p>
    <w:p w14:paraId="6AD71233" w14:textId="77777777" w:rsidR="00430A1A" w:rsidRPr="00D756AC" w:rsidRDefault="00000000">
      <w:pPr>
        <w:spacing w:before="256"/>
        <w:ind w:left="640"/>
        <w:rPr>
          <w:rFonts w:ascii="Times New Roman" w:hAnsi="Times New Roman" w:cs="Times New Roman"/>
          <w:b/>
          <w:sz w:val="26"/>
          <w:szCs w:val="26"/>
        </w:rPr>
      </w:pPr>
      <w:r w:rsidRPr="00D756AC">
        <w:rPr>
          <w:rFonts w:ascii="Times New Roman" w:hAnsi="Times New Roman" w:cs="Times New Roman"/>
          <w:b/>
          <w:sz w:val="26"/>
          <w:szCs w:val="26"/>
        </w:rPr>
        <w:t>Mô tả Use Case</w:t>
      </w:r>
    </w:p>
    <w:p w14:paraId="57E20BE3" w14:textId="77777777" w:rsidR="00430A1A" w:rsidRPr="00D756AC" w:rsidRDefault="00430A1A">
      <w:pPr>
        <w:pStyle w:val="BodyText"/>
        <w:spacing w:before="9" w:after="1"/>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890"/>
        <w:gridCol w:w="3075"/>
        <w:gridCol w:w="1290"/>
        <w:gridCol w:w="3315"/>
      </w:tblGrid>
      <w:tr w:rsidR="00430A1A" w:rsidRPr="00D756AC" w14:paraId="1DAEB35F" w14:textId="77777777">
        <w:trPr>
          <w:trHeight w:val="360"/>
        </w:trPr>
        <w:tc>
          <w:tcPr>
            <w:tcW w:w="1890" w:type="dxa"/>
            <w:shd w:val="clear" w:color="auto" w:fill="C6D9F1"/>
          </w:tcPr>
          <w:p w14:paraId="15EEE9E5"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Name</w:t>
            </w:r>
          </w:p>
        </w:tc>
        <w:tc>
          <w:tcPr>
            <w:tcW w:w="3075" w:type="dxa"/>
          </w:tcPr>
          <w:p w14:paraId="098FB549"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Quản lý quyền</w:t>
            </w:r>
          </w:p>
        </w:tc>
        <w:tc>
          <w:tcPr>
            <w:tcW w:w="1290" w:type="dxa"/>
            <w:shd w:val="clear" w:color="auto" w:fill="C6D9F1"/>
          </w:tcPr>
          <w:p w14:paraId="692A62BF"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Code</w:t>
            </w:r>
          </w:p>
        </w:tc>
        <w:tc>
          <w:tcPr>
            <w:tcW w:w="3315" w:type="dxa"/>
          </w:tcPr>
          <w:p w14:paraId="1A1B2031"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UC03</w:t>
            </w:r>
          </w:p>
        </w:tc>
      </w:tr>
      <w:tr w:rsidR="00430A1A" w:rsidRPr="00D756AC" w14:paraId="23129084" w14:textId="77777777">
        <w:trPr>
          <w:trHeight w:val="735"/>
        </w:trPr>
        <w:tc>
          <w:tcPr>
            <w:tcW w:w="1890" w:type="dxa"/>
            <w:shd w:val="clear" w:color="auto" w:fill="C6D9F1"/>
          </w:tcPr>
          <w:p w14:paraId="5224067F"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sz w:val="26"/>
                <w:szCs w:val="26"/>
              </w:rPr>
              <w:t>Description</w:t>
            </w:r>
          </w:p>
        </w:tc>
        <w:tc>
          <w:tcPr>
            <w:tcW w:w="7680" w:type="dxa"/>
            <w:gridSpan w:val="3"/>
          </w:tcPr>
          <w:p w14:paraId="4B1A1ED0"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Cho phép actor điều chỉnh quyền các loại tài khoản và các</w:t>
            </w:r>
          </w:p>
          <w:p w14:paraId="441CE1E3"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quyền</w:t>
            </w:r>
          </w:p>
        </w:tc>
      </w:tr>
      <w:tr w:rsidR="00430A1A" w:rsidRPr="00D756AC" w14:paraId="52AD7C9F" w14:textId="77777777">
        <w:trPr>
          <w:trHeight w:val="1095"/>
        </w:trPr>
        <w:tc>
          <w:tcPr>
            <w:tcW w:w="1890" w:type="dxa"/>
            <w:shd w:val="clear" w:color="auto" w:fill="C6D9F1"/>
          </w:tcPr>
          <w:p w14:paraId="1A3EE3A2"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Actor</w:t>
            </w:r>
          </w:p>
        </w:tc>
        <w:tc>
          <w:tcPr>
            <w:tcW w:w="3075" w:type="dxa"/>
          </w:tcPr>
          <w:p w14:paraId="79AF82DB"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Admin</w:t>
            </w:r>
          </w:p>
        </w:tc>
        <w:tc>
          <w:tcPr>
            <w:tcW w:w="1290" w:type="dxa"/>
            <w:shd w:val="clear" w:color="auto" w:fill="C6D9F1"/>
          </w:tcPr>
          <w:p w14:paraId="5D3C16EC"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Trigger</w:t>
            </w:r>
          </w:p>
        </w:tc>
        <w:tc>
          <w:tcPr>
            <w:tcW w:w="3315" w:type="dxa"/>
          </w:tcPr>
          <w:p w14:paraId="6548563D"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Actor bấm nút các nút</w:t>
            </w:r>
          </w:p>
          <w:p w14:paraId="232161B1" w14:textId="77777777" w:rsidR="00430A1A" w:rsidRPr="00D756AC" w:rsidRDefault="00000000">
            <w:pPr>
              <w:pStyle w:val="TableParagraph"/>
              <w:tabs>
                <w:tab w:val="left" w:pos="984"/>
                <w:tab w:val="left" w:pos="2089"/>
                <w:tab w:val="left" w:pos="2965"/>
              </w:tabs>
              <w:spacing w:before="15" w:line="360" w:lineRule="atLeast"/>
              <w:ind w:right="124"/>
              <w:rPr>
                <w:rFonts w:ascii="Times New Roman" w:hAnsi="Times New Roman" w:cs="Times New Roman"/>
                <w:sz w:val="26"/>
                <w:szCs w:val="26"/>
              </w:rPr>
            </w:pPr>
            <w:r w:rsidRPr="00D756AC">
              <w:rPr>
                <w:rFonts w:ascii="Times New Roman" w:hAnsi="Times New Roman" w:cs="Times New Roman"/>
                <w:sz w:val="26"/>
                <w:szCs w:val="26"/>
              </w:rPr>
              <w:t>Phân</w:t>
            </w:r>
            <w:r w:rsidRPr="00D756AC">
              <w:rPr>
                <w:rFonts w:ascii="Times New Roman" w:hAnsi="Times New Roman" w:cs="Times New Roman"/>
                <w:sz w:val="26"/>
                <w:szCs w:val="26"/>
              </w:rPr>
              <w:tab/>
              <w:t>quyền,</w:t>
            </w:r>
            <w:r w:rsidRPr="00D756AC">
              <w:rPr>
                <w:rFonts w:ascii="Times New Roman" w:hAnsi="Times New Roman" w:cs="Times New Roman"/>
                <w:sz w:val="26"/>
                <w:szCs w:val="26"/>
              </w:rPr>
              <w:tab/>
              <w:t>quản</w:t>
            </w:r>
            <w:r w:rsidRPr="00D756AC">
              <w:rPr>
                <w:rFonts w:ascii="Times New Roman" w:hAnsi="Times New Roman" w:cs="Times New Roman"/>
                <w:sz w:val="26"/>
                <w:szCs w:val="26"/>
              </w:rPr>
              <w:tab/>
            </w:r>
            <w:r w:rsidRPr="00D756AC">
              <w:rPr>
                <w:rFonts w:ascii="Times New Roman" w:hAnsi="Times New Roman" w:cs="Times New Roman"/>
                <w:spacing w:val="-9"/>
                <w:sz w:val="26"/>
                <w:szCs w:val="26"/>
              </w:rPr>
              <w:t xml:space="preserve">lý </w:t>
            </w:r>
            <w:r w:rsidRPr="00D756AC">
              <w:rPr>
                <w:rFonts w:ascii="Times New Roman" w:hAnsi="Times New Roman" w:cs="Times New Roman"/>
                <w:sz w:val="26"/>
                <w:szCs w:val="26"/>
              </w:rPr>
              <w:t>quyền tại admin.</w:t>
            </w:r>
          </w:p>
        </w:tc>
      </w:tr>
      <w:tr w:rsidR="00430A1A" w:rsidRPr="00D756AC" w14:paraId="541DF718" w14:textId="77777777">
        <w:trPr>
          <w:trHeight w:val="735"/>
        </w:trPr>
        <w:tc>
          <w:tcPr>
            <w:tcW w:w="1890" w:type="dxa"/>
            <w:shd w:val="clear" w:color="auto" w:fill="C6D9F1"/>
          </w:tcPr>
          <w:p w14:paraId="6492B7E0"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Pre-conditi</w:t>
            </w:r>
          </w:p>
          <w:p w14:paraId="6BA4FD97" w14:textId="77777777" w:rsidR="00430A1A" w:rsidRPr="00D756AC" w:rsidRDefault="00000000">
            <w:pPr>
              <w:pStyle w:val="TableParagraph"/>
              <w:spacing w:before="83"/>
              <w:rPr>
                <w:rFonts w:ascii="Times New Roman" w:hAnsi="Times New Roman" w:cs="Times New Roman"/>
                <w:b/>
                <w:sz w:val="26"/>
                <w:szCs w:val="26"/>
              </w:rPr>
            </w:pPr>
            <w:r w:rsidRPr="00D756AC">
              <w:rPr>
                <w:rFonts w:ascii="Times New Roman" w:hAnsi="Times New Roman" w:cs="Times New Roman"/>
                <w:b/>
                <w:sz w:val="26"/>
                <w:szCs w:val="26"/>
              </w:rPr>
              <w:t>on</w:t>
            </w:r>
          </w:p>
        </w:tc>
        <w:tc>
          <w:tcPr>
            <w:tcW w:w="7680" w:type="dxa"/>
            <w:gridSpan w:val="3"/>
          </w:tcPr>
          <w:p w14:paraId="33A1754E"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Phải đăng nhập trước với tài khoản admin</w:t>
            </w:r>
          </w:p>
        </w:tc>
      </w:tr>
      <w:tr w:rsidR="00430A1A" w:rsidRPr="00D756AC" w14:paraId="2719128C" w14:textId="77777777">
        <w:trPr>
          <w:trHeight w:val="720"/>
        </w:trPr>
        <w:tc>
          <w:tcPr>
            <w:tcW w:w="1890" w:type="dxa"/>
            <w:shd w:val="clear" w:color="auto" w:fill="C6D9F1"/>
          </w:tcPr>
          <w:p w14:paraId="1C9D31AE"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lastRenderedPageBreak/>
              <w:t>Post</w:t>
            </w:r>
          </w:p>
          <w:p w14:paraId="5587B182" w14:textId="77777777" w:rsidR="00430A1A" w:rsidRPr="00D756AC" w:rsidRDefault="00000000">
            <w:pPr>
              <w:pStyle w:val="TableParagraph"/>
              <w:spacing w:before="68"/>
              <w:rPr>
                <w:rFonts w:ascii="Times New Roman" w:hAnsi="Times New Roman" w:cs="Times New Roman"/>
                <w:b/>
                <w:sz w:val="26"/>
                <w:szCs w:val="26"/>
              </w:rPr>
            </w:pPr>
            <w:r w:rsidRPr="00D756AC">
              <w:rPr>
                <w:rFonts w:ascii="Times New Roman" w:hAnsi="Times New Roman" w:cs="Times New Roman"/>
                <w:b/>
                <w:sz w:val="26"/>
                <w:szCs w:val="26"/>
              </w:rPr>
              <w:t>condition</w:t>
            </w:r>
          </w:p>
        </w:tc>
        <w:tc>
          <w:tcPr>
            <w:tcW w:w="7680" w:type="dxa"/>
            <w:gridSpan w:val="3"/>
          </w:tcPr>
          <w:p w14:paraId="51B1A523" w14:textId="77777777" w:rsidR="00430A1A" w:rsidRPr="00D756AC" w:rsidRDefault="00430A1A">
            <w:pPr>
              <w:pStyle w:val="TableParagraph"/>
              <w:ind w:left="0"/>
              <w:rPr>
                <w:rFonts w:ascii="Times New Roman" w:hAnsi="Times New Roman" w:cs="Times New Roman"/>
                <w:sz w:val="26"/>
                <w:szCs w:val="26"/>
              </w:rPr>
            </w:pPr>
          </w:p>
        </w:tc>
      </w:tr>
    </w:tbl>
    <w:p w14:paraId="07E94EBE" w14:textId="77777777" w:rsidR="00430A1A" w:rsidRPr="00D756AC" w:rsidRDefault="00430A1A">
      <w:pPr>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1C7E8640" w14:textId="77777777" w:rsidR="00430A1A" w:rsidRPr="00D756AC" w:rsidRDefault="00430A1A">
      <w:pPr>
        <w:pStyle w:val="BodyText"/>
        <w:rPr>
          <w:rFonts w:ascii="Times New Roman" w:hAnsi="Times New Roman" w:cs="Times New Roman"/>
          <w:b/>
          <w:sz w:val="26"/>
          <w:szCs w:val="26"/>
        </w:rPr>
      </w:pPr>
    </w:p>
    <w:p w14:paraId="3CF0F3B5" w14:textId="77777777" w:rsidR="00430A1A" w:rsidRPr="00D756AC" w:rsidRDefault="00430A1A">
      <w:pPr>
        <w:pStyle w:val="BodyText"/>
        <w:rPr>
          <w:rFonts w:ascii="Times New Roman" w:hAnsi="Times New Roman" w:cs="Times New Roman"/>
          <w:b/>
          <w:sz w:val="26"/>
          <w:szCs w:val="26"/>
        </w:rPr>
      </w:pPr>
    </w:p>
    <w:p w14:paraId="02C231E9" w14:textId="77777777" w:rsidR="00430A1A" w:rsidRPr="00D756AC" w:rsidRDefault="00430A1A">
      <w:pPr>
        <w:pStyle w:val="BodyText"/>
        <w:rPr>
          <w:rFonts w:ascii="Times New Roman" w:hAnsi="Times New Roman" w:cs="Times New Roman"/>
          <w:b/>
          <w:sz w:val="26"/>
          <w:szCs w:val="26"/>
        </w:rPr>
      </w:pPr>
    </w:p>
    <w:p w14:paraId="6F01723C" w14:textId="77777777" w:rsidR="00430A1A" w:rsidRPr="00D756AC" w:rsidRDefault="00430A1A">
      <w:pPr>
        <w:pStyle w:val="BodyText"/>
        <w:spacing w:before="5"/>
        <w:rPr>
          <w:rFonts w:ascii="Times New Roman" w:hAnsi="Times New Roman" w:cs="Times New Roman"/>
          <w:b/>
          <w:sz w:val="26"/>
          <w:szCs w:val="26"/>
        </w:rPr>
      </w:pPr>
    </w:p>
    <w:p w14:paraId="258869A7" w14:textId="77777777" w:rsidR="00430A1A" w:rsidRPr="00D756AC" w:rsidRDefault="00000000">
      <w:pPr>
        <w:ind w:left="640"/>
        <w:rPr>
          <w:rFonts w:ascii="Times New Roman" w:hAnsi="Times New Roman" w:cs="Times New Roman"/>
          <w:b/>
          <w:sz w:val="26"/>
          <w:szCs w:val="26"/>
        </w:rPr>
      </w:pPr>
      <w:r w:rsidRPr="00D756AC">
        <w:rPr>
          <w:rFonts w:ascii="Times New Roman" w:hAnsi="Times New Roman" w:cs="Times New Roman"/>
          <w:b/>
          <w:sz w:val="26"/>
          <w:szCs w:val="26"/>
        </w:rPr>
        <w:t>Activities</w:t>
      </w:r>
    </w:p>
    <w:p w14:paraId="7D49EDD4" w14:textId="77777777" w:rsidR="00430A1A" w:rsidRPr="00D756AC" w:rsidRDefault="00430A1A">
      <w:pPr>
        <w:pStyle w:val="BodyText"/>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675"/>
        <w:gridCol w:w="3690"/>
        <w:gridCol w:w="705"/>
        <w:gridCol w:w="4485"/>
      </w:tblGrid>
      <w:tr w:rsidR="00430A1A" w:rsidRPr="00D756AC" w14:paraId="2CE5A6CF" w14:textId="77777777">
        <w:trPr>
          <w:trHeight w:val="360"/>
        </w:trPr>
        <w:tc>
          <w:tcPr>
            <w:tcW w:w="4365" w:type="dxa"/>
            <w:gridSpan w:val="2"/>
            <w:shd w:val="clear" w:color="auto" w:fill="C6D9F1"/>
          </w:tcPr>
          <w:p w14:paraId="1835C6C5" w14:textId="77777777" w:rsidR="00430A1A" w:rsidRPr="00D756AC" w:rsidRDefault="00000000">
            <w:pPr>
              <w:pStyle w:val="TableParagraph"/>
              <w:spacing w:line="275" w:lineRule="exact"/>
              <w:ind w:left="1788" w:right="1800"/>
              <w:jc w:val="center"/>
              <w:rPr>
                <w:rFonts w:ascii="Times New Roman" w:hAnsi="Times New Roman" w:cs="Times New Roman"/>
                <w:b/>
                <w:sz w:val="26"/>
                <w:szCs w:val="26"/>
              </w:rPr>
            </w:pPr>
            <w:r w:rsidRPr="00D756AC">
              <w:rPr>
                <w:rFonts w:ascii="Times New Roman" w:hAnsi="Times New Roman" w:cs="Times New Roman"/>
                <w:b/>
                <w:sz w:val="26"/>
                <w:szCs w:val="26"/>
              </w:rPr>
              <w:t>Actor</w:t>
            </w:r>
          </w:p>
        </w:tc>
        <w:tc>
          <w:tcPr>
            <w:tcW w:w="5190" w:type="dxa"/>
            <w:gridSpan w:val="2"/>
            <w:shd w:val="clear" w:color="auto" w:fill="C6D9F1"/>
          </w:tcPr>
          <w:p w14:paraId="621724A5" w14:textId="77777777" w:rsidR="00430A1A" w:rsidRPr="00D756AC" w:rsidRDefault="00000000">
            <w:pPr>
              <w:pStyle w:val="TableParagraph"/>
              <w:spacing w:line="275" w:lineRule="exact"/>
              <w:ind w:left="2058" w:right="2084"/>
              <w:jc w:val="center"/>
              <w:rPr>
                <w:rFonts w:ascii="Times New Roman" w:hAnsi="Times New Roman" w:cs="Times New Roman"/>
                <w:b/>
                <w:sz w:val="26"/>
                <w:szCs w:val="26"/>
              </w:rPr>
            </w:pPr>
            <w:r w:rsidRPr="00D756AC">
              <w:rPr>
                <w:rFonts w:ascii="Times New Roman" w:hAnsi="Times New Roman" w:cs="Times New Roman"/>
                <w:b/>
                <w:sz w:val="26"/>
                <w:szCs w:val="26"/>
              </w:rPr>
              <w:t>System</w:t>
            </w:r>
          </w:p>
        </w:tc>
      </w:tr>
      <w:tr w:rsidR="00430A1A" w:rsidRPr="00D756AC" w14:paraId="1FA89054" w14:textId="77777777">
        <w:trPr>
          <w:trHeight w:val="360"/>
        </w:trPr>
        <w:tc>
          <w:tcPr>
            <w:tcW w:w="9555" w:type="dxa"/>
            <w:gridSpan w:val="4"/>
            <w:shd w:val="clear" w:color="auto" w:fill="C6D9F1"/>
          </w:tcPr>
          <w:p w14:paraId="013D1703"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Main Flow: List users in a devision successfully</w:t>
            </w:r>
          </w:p>
        </w:tc>
      </w:tr>
      <w:tr w:rsidR="00430A1A" w:rsidRPr="00D756AC" w14:paraId="5EB51FCF" w14:textId="77777777">
        <w:trPr>
          <w:trHeight w:val="735"/>
        </w:trPr>
        <w:tc>
          <w:tcPr>
            <w:tcW w:w="675" w:type="dxa"/>
          </w:tcPr>
          <w:p w14:paraId="20B5AFE0"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1</w:t>
            </w:r>
          </w:p>
        </w:tc>
        <w:tc>
          <w:tcPr>
            <w:tcW w:w="3690" w:type="dxa"/>
          </w:tcPr>
          <w:p w14:paraId="7528DCAE"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Admin chọn chức năng quản</w:t>
            </w:r>
          </w:p>
          <w:p w14:paraId="3BA6FF87"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lý quyền</w:t>
            </w:r>
          </w:p>
        </w:tc>
        <w:tc>
          <w:tcPr>
            <w:tcW w:w="705" w:type="dxa"/>
          </w:tcPr>
          <w:p w14:paraId="10A5A71A"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3E0847BE"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33B5E6B7" w14:textId="77777777">
        <w:trPr>
          <w:trHeight w:val="720"/>
        </w:trPr>
        <w:tc>
          <w:tcPr>
            <w:tcW w:w="675" w:type="dxa"/>
          </w:tcPr>
          <w:p w14:paraId="65923598"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351EE98D"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7DF29E2F"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2</w:t>
            </w:r>
          </w:p>
        </w:tc>
        <w:tc>
          <w:tcPr>
            <w:tcW w:w="4485" w:type="dxa"/>
          </w:tcPr>
          <w:p w14:paraId="5FAB7AB7"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Hệ thống hiển thị danh sách các</w:t>
            </w:r>
          </w:p>
          <w:p w14:paraId="508FB23E"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quyền</w:t>
            </w:r>
          </w:p>
        </w:tc>
      </w:tr>
      <w:tr w:rsidR="00430A1A" w:rsidRPr="00D756AC" w14:paraId="722F1B6A" w14:textId="77777777">
        <w:trPr>
          <w:trHeight w:val="735"/>
        </w:trPr>
        <w:tc>
          <w:tcPr>
            <w:tcW w:w="675" w:type="dxa"/>
          </w:tcPr>
          <w:p w14:paraId="6460CD6D"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3</w:t>
            </w:r>
          </w:p>
        </w:tc>
        <w:tc>
          <w:tcPr>
            <w:tcW w:w="3690" w:type="dxa"/>
          </w:tcPr>
          <w:p w14:paraId="70B5AB5B" w14:textId="77777777" w:rsidR="00430A1A" w:rsidRPr="00D756AC" w:rsidRDefault="00000000">
            <w:pPr>
              <w:pStyle w:val="TableParagraph"/>
              <w:tabs>
                <w:tab w:val="left" w:pos="1081"/>
                <w:tab w:val="left" w:pos="1556"/>
              </w:tabs>
              <w:spacing w:line="290" w:lineRule="exact"/>
              <w:rPr>
                <w:rFonts w:ascii="Times New Roman" w:hAnsi="Times New Roman" w:cs="Times New Roman"/>
                <w:sz w:val="26"/>
                <w:szCs w:val="26"/>
              </w:rPr>
            </w:pPr>
            <w:r w:rsidRPr="00D756AC">
              <w:rPr>
                <w:rFonts w:ascii="Times New Roman" w:hAnsi="Times New Roman" w:cs="Times New Roman"/>
                <w:sz w:val="26"/>
                <w:szCs w:val="26"/>
              </w:rPr>
              <w:t>Admin</w:t>
            </w:r>
            <w:r w:rsidRPr="00D756AC">
              <w:rPr>
                <w:rFonts w:ascii="Times New Roman" w:hAnsi="Times New Roman" w:cs="Times New Roman"/>
                <w:sz w:val="26"/>
                <w:szCs w:val="26"/>
              </w:rPr>
              <w:tab/>
              <w:t>có</w:t>
            </w:r>
            <w:r w:rsidRPr="00D756AC">
              <w:rPr>
                <w:rFonts w:ascii="Times New Roman" w:hAnsi="Times New Roman" w:cs="Times New Roman"/>
                <w:sz w:val="26"/>
                <w:szCs w:val="26"/>
              </w:rPr>
              <w:tab/>
              <w:t>thể thêm,</w:t>
            </w:r>
            <w:r w:rsidRPr="00D756AC">
              <w:rPr>
                <w:rFonts w:ascii="Times New Roman" w:hAnsi="Times New Roman" w:cs="Times New Roman"/>
                <w:spacing w:val="40"/>
                <w:sz w:val="26"/>
                <w:szCs w:val="26"/>
              </w:rPr>
              <w:t xml:space="preserve"> </w:t>
            </w:r>
            <w:r w:rsidRPr="00D756AC">
              <w:rPr>
                <w:rFonts w:ascii="Times New Roman" w:hAnsi="Times New Roman" w:cs="Times New Roman"/>
                <w:sz w:val="26"/>
                <w:szCs w:val="26"/>
              </w:rPr>
              <w:t>sửa,</w:t>
            </w:r>
          </w:p>
          <w:p w14:paraId="047BBD52"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xóa quyền</w:t>
            </w:r>
          </w:p>
        </w:tc>
        <w:tc>
          <w:tcPr>
            <w:tcW w:w="705" w:type="dxa"/>
          </w:tcPr>
          <w:p w14:paraId="1A1A9EA0"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0A441D92"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36F8D48D" w14:textId="77777777">
        <w:trPr>
          <w:trHeight w:val="735"/>
        </w:trPr>
        <w:tc>
          <w:tcPr>
            <w:tcW w:w="675" w:type="dxa"/>
          </w:tcPr>
          <w:p w14:paraId="143BA640"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4F6598BA"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07A0E93F"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4</w:t>
            </w:r>
          </w:p>
        </w:tc>
        <w:tc>
          <w:tcPr>
            <w:tcW w:w="4485" w:type="dxa"/>
          </w:tcPr>
          <w:p w14:paraId="4320C8EA"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Hệ thống xác nhận yêu cầu của</w:t>
            </w:r>
          </w:p>
          <w:p w14:paraId="5BC8873B" w14:textId="77777777" w:rsidR="00430A1A" w:rsidRPr="00D756AC" w:rsidRDefault="00000000">
            <w:pPr>
              <w:pStyle w:val="TableParagraph"/>
              <w:spacing w:before="83"/>
              <w:rPr>
                <w:rFonts w:ascii="Times New Roman" w:hAnsi="Times New Roman" w:cs="Times New Roman"/>
                <w:sz w:val="26"/>
                <w:szCs w:val="26"/>
              </w:rPr>
            </w:pPr>
            <w:r w:rsidRPr="00D756AC">
              <w:rPr>
                <w:rFonts w:ascii="Times New Roman" w:hAnsi="Times New Roman" w:cs="Times New Roman"/>
                <w:sz w:val="26"/>
                <w:szCs w:val="26"/>
              </w:rPr>
              <w:t>admin</w:t>
            </w:r>
          </w:p>
        </w:tc>
      </w:tr>
      <w:tr w:rsidR="00430A1A" w:rsidRPr="00D756AC" w14:paraId="325E985F" w14:textId="77777777">
        <w:trPr>
          <w:trHeight w:val="1095"/>
        </w:trPr>
        <w:tc>
          <w:tcPr>
            <w:tcW w:w="675" w:type="dxa"/>
          </w:tcPr>
          <w:p w14:paraId="02FEF134"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0978126A"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5E671AAA"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5</w:t>
            </w:r>
          </w:p>
        </w:tc>
        <w:tc>
          <w:tcPr>
            <w:tcW w:w="4485" w:type="dxa"/>
          </w:tcPr>
          <w:p w14:paraId="3476D865"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Hệ thống thực hiện yêu cầu của</w:t>
            </w:r>
          </w:p>
          <w:p w14:paraId="4E5873C8" w14:textId="77777777" w:rsidR="00430A1A" w:rsidRPr="00D756AC" w:rsidRDefault="00000000">
            <w:pPr>
              <w:pStyle w:val="TableParagraph"/>
              <w:spacing w:before="9" w:line="376" w:lineRule="exact"/>
              <w:rPr>
                <w:rFonts w:ascii="Times New Roman" w:hAnsi="Times New Roman" w:cs="Times New Roman"/>
                <w:sz w:val="26"/>
                <w:szCs w:val="26"/>
              </w:rPr>
            </w:pPr>
            <w:r w:rsidRPr="00D756AC">
              <w:rPr>
                <w:rFonts w:ascii="Times New Roman" w:hAnsi="Times New Roman" w:cs="Times New Roman"/>
                <w:sz w:val="26"/>
                <w:szCs w:val="26"/>
              </w:rPr>
              <w:t>admin và trả về kết quả qua bảng danh sách.</w:t>
            </w:r>
          </w:p>
        </w:tc>
      </w:tr>
      <w:tr w:rsidR="00430A1A" w:rsidRPr="00D756AC" w14:paraId="3723A220" w14:textId="77777777">
        <w:trPr>
          <w:trHeight w:val="720"/>
        </w:trPr>
        <w:tc>
          <w:tcPr>
            <w:tcW w:w="675" w:type="dxa"/>
          </w:tcPr>
          <w:p w14:paraId="720850BF"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6</w:t>
            </w:r>
          </w:p>
        </w:tc>
        <w:tc>
          <w:tcPr>
            <w:tcW w:w="3690" w:type="dxa"/>
          </w:tcPr>
          <w:p w14:paraId="440EA03B"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Admin bây giờ có thể thấy</w:t>
            </w:r>
          </w:p>
          <w:p w14:paraId="0025C031"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được danh sách trả về</w:t>
            </w:r>
          </w:p>
        </w:tc>
        <w:tc>
          <w:tcPr>
            <w:tcW w:w="705" w:type="dxa"/>
          </w:tcPr>
          <w:p w14:paraId="434AD997"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298A3BC4"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23BFB587" w14:textId="77777777">
        <w:trPr>
          <w:trHeight w:val="1095"/>
        </w:trPr>
        <w:tc>
          <w:tcPr>
            <w:tcW w:w="675" w:type="dxa"/>
          </w:tcPr>
          <w:p w14:paraId="6D0F69E2"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7</w:t>
            </w:r>
          </w:p>
        </w:tc>
        <w:tc>
          <w:tcPr>
            <w:tcW w:w="3690" w:type="dxa"/>
          </w:tcPr>
          <w:p w14:paraId="035DEF27" w14:textId="77777777" w:rsidR="00430A1A" w:rsidRPr="00D756AC" w:rsidRDefault="00000000">
            <w:pPr>
              <w:pStyle w:val="TableParagraph"/>
              <w:tabs>
                <w:tab w:val="left" w:pos="1096"/>
                <w:tab w:val="left" w:pos="1586"/>
                <w:tab w:val="left" w:pos="2195"/>
                <w:tab w:val="left" w:pos="2989"/>
              </w:tabs>
              <w:spacing w:line="295" w:lineRule="auto"/>
              <w:ind w:right="113"/>
              <w:rPr>
                <w:rFonts w:ascii="Times New Roman" w:hAnsi="Times New Roman" w:cs="Times New Roman"/>
                <w:sz w:val="26"/>
                <w:szCs w:val="26"/>
              </w:rPr>
            </w:pPr>
            <w:r w:rsidRPr="00D756AC">
              <w:rPr>
                <w:rFonts w:ascii="Times New Roman" w:hAnsi="Times New Roman" w:cs="Times New Roman"/>
                <w:sz w:val="26"/>
                <w:szCs w:val="26"/>
              </w:rPr>
              <w:t>Admin</w:t>
            </w:r>
            <w:r w:rsidRPr="00D756AC">
              <w:rPr>
                <w:rFonts w:ascii="Times New Roman" w:hAnsi="Times New Roman" w:cs="Times New Roman"/>
                <w:sz w:val="26"/>
                <w:szCs w:val="26"/>
              </w:rPr>
              <w:tab/>
              <w:t>có</w:t>
            </w:r>
            <w:r w:rsidRPr="00D756AC">
              <w:rPr>
                <w:rFonts w:ascii="Times New Roman" w:hAnsi="Times New Roman" w:cs="Times New Roman"/>
                <w:sz w:val="26"/>
                <w:szCs w:val="26"/>
              </w:rPr>
              <w:tab/>
              <w:t>thể</w:t>
            </w:r>
            <w:r w:rsidRPr="00D756AC">
              <w:rPr>
                <w:rFonts w:ascii="Times New Roman" w:hAnsi="Times New Roman" w:cs="Times New Roman"/>
                <w:sz w:val="26"/>
                <w:szCs w:val="26"/>
              </w:rPr>
              <w:tab/>
              <w:t>chọn</w:t>
            </w:r>
            <w:r w:rsidRPr="00D756AC">
              <w:rPr>
                <w:rFonts w:ascii="Times New Roman" w:hAnsi="Times New Roman" w:cs="Times New Roman"/>
                <w:sz w:val="26"/>
                <w:szCs w:val="26"/>
              </w:rPr>
              <w:tab/>
              <w:t>chức năng phân quyền cho</w:t>
            </w:r>
            <w:r w:rsidRPr="00D756AC">
              <w:rPr>
                <w:rFonts w:ascii="Times New Roman" w:hAnsi="Times New Roman" w:cs="Times New Roman"/>
                <w:spacing w:val="20"/>
                <w:sz w:val="26"/>
                <w:szCs w:val="26"/>
              </w:rPr>
              <w:t xml:space="preserve"> </w:t>
            </w:r>
            <w:r w:rsidRPr="00D756AC">
              <w:rPr>
                <w:rFonts w:ascii="Times New Roman" w:hAnsi="Times New Roman" w:cs="Times New Roman"/>
                <w:spacing w:val="-5"/>
                <w:sz w:val="26"/>
                <w:szCs w:val="26"/>
              </w:rPr>
              <w:t>các</w:t>
            </w:r>
          </w:p>
          <w:p w14:paraId="45AC5BF2" w14:textId="77777777" w:rsidR="00430A1A" w:rsidRPr="00D756AC" w:rsidRDefault="00000000">
            <w:pPr>
              <w:pStyle w:val="TableParagraph"/>
              <w:spacing w:before="1"/>
              <w:rPr>
                <w:rFonts w:ascii="Times New Roman" w:hAnsi="Times New Roman" w:cs="Times New Roman"/>
                <w:sz w:val="26"/>
                <w:szCs w:val="26"/>
              </w:rPr>
            </w:pPr>
            <w:r w:rsidRPr="00D756AC">
              <w:rPr>
                <w:rFonts w:ascii="Times New Roman" w:hAnsi="Times New Roman" w:cs="Times New Roman"/>
                <w:sz w:val="26"/>
                <w:szCs w:val="26"/>
              </w:rPr>
              <w:t>loại tài khoản</w:t>
            </w:r>
          </w:p>
        </w:tc>
        <w:tc>
          <w:tcPr>
            <w:tcW w:w="705" w:type="dxa"/>
          </w:tcPr>
          <w:p w14:paraId="00503646"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203EC95D"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19421F63" w14:textId="77777777">
        <w:trPr>
          <w:trHeight w:val="735"/>
        </w:trPr>
        <w:tc>
          <w:tcPr>
            <w:tcW w:w="675" w:type="dxa"/>
          </w:tcPr>
          <w:p w14:paraId="0CA3BB83"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005D3E4D"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142BBBCF"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8</w:t>
            </w:r>
          </w:p>
        </w:tc>
        <w:tc>
          <w:tcPr>
            <w:tcW w:w="4485" w:type="dxa"/>
          </w:tcPr>
          <w:p w14:paraId="6CD0B1A4"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Hệ thống xác nhận yêu cầu của</w:t>
            </w:r>
          </w:p>
          <w:p w14:paraId="1D3BC6B0" w14:textId="77777777" w:rsidR="00430A1A" w:rsidRPr="00D756AC" w:rsidRDefault="00000000">
            <w:pPr>
              <w:pStyle w:val="TableParagraph"/>
              <w:spacing w:before="83"/>
              <w:rPr>
                <w:rFonts w:ascii="Times New Roman" w:hAnsi="Times New Roman" w:cs="Times New Roman"/>
                <w:sz w:val="26"/>
                <w:szCs w:val="26"/>
              </w:rPr>
            </w:pPr>
            <w:r w:rsidRPr="00D756AC">
              <w:rPr>
                <w:rFonts w:ascii="Times New Roman" w:hAnsi="Times New Roman" w:cs="Times New Roman"/>
                <w:sz w:val="26"/>
                <w:szCs w:val="26"/>
              </w:rPr>
              <w:t>Admin</w:t>
            </w:r>
          </w:p>
        </w:tc>
      </w:tr>
      <w:tr w:rsidR="00430A1A" w:rsidRPr="00D756AC" w14:paraId="48E98988" w14:textId="77777777">
        <w:trPr>
          <w:trHeight w:val="1095"/>
        </w:trPr>
        <w:tc>
          <w:tcPr>
            <w:tcW w:w="675" w:type="dxa"/>
          </w:tcPr>
          <w:p w14:paraId="18BADD74"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53CE5F5D"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2F2D63C7"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9</w:t>
            </w:r>
          </w:p>
        </w:tc>
        <w:tc>
          <w:tcPr>
            <w:tcW w:w="4485" w:type="dxa"/>
          </w:tcPr>
          <w:p w14:paraId="7B599FD5"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Hệ thống thực hiện yêu cầu của</w:t>
            </w:r>
          </w:p>
          <w:p w14:paraId="3855A6B7" w14:textId="77777777" w:rsidR="00430A1A" w:rsidRPr="00D756AC" w:rsidRDefault="00000000">
            <w:pPr>
              <w:pStyle w:val="TableParagraph"/>
              <w:spacing w:before="9" w:line="376" w:lineRule="exact"/>
              <w:rPr>
                <w:rFonts w:ascii="Times New Roman" w:hAnsi="Times New Roman" w:cs="Times New Roman"/>
                <w:sz w:val="26"/>
                <w:szCs w:val="26"/>
              </w:rPr>
            </w:pPr>
            <w:r w:rsidRPr="00D756AC">
              <w:rPr>
                <w:rFonts w:ascii="Times New Roman" w:hAnsi="Times New Roman" w:cs="Times New Roman"/>
                <w:sz w:val="26"/>
                <w:szCs w:val="26"/>
              </w:rPr>
              <w:t>admin và trả về kết quả qua bảng danh sách loại tài khoản.</w:t>
            </w:r>
          </w:p>
        </w:tc>
      </w:tr>
      <w:tr w:rsidR="00430A1A" w:rsidRPr="00D756AC" w14:paraId="3E15EDE2" w14:textId="77777777">
        <w:trPr>
          <w:trHeight w:val="720"/>
        </w:trPr>
        <w:tc>
          <w:tcPr>
            <w:tcW w:w="675" w:type="dxa"/>
          </w:tcPr>
          <w:p w14:paraId="424DF216"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10</w:t>
            </w:r>
          </w:p>
        </w:tc>
        <w:tc>
          <w:tcPr>
            <w:tcW w:w="3690" w:type="dxa"/>
          </w:tcPr>
          <w:p w14:paraId="434CFB00"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Admin có thể chọn loại tài</w:t>
            </w:r>
          </w:p>
          <w:p w14:paraId="7B461400"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khoản để chỉnh sửa</w:t>
            </w:r>
          </w:p>
        </w:tc>
        <w:tc>
          <w:tcPr>
            <w:tcW w:w="705" w:type="dxa"/>
          </w:tcPr>
          <w:p w14:paraId="4A7A3E82"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4EBCDA77"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000AFD6B" w14:textId="77777777">
        <w:trPr>
          <w:trHeight w:val="735"/>
        </w:trPr>
        <w:tc>
          <w:tcPr>
            <w:tcW w:w="675" w:type="dxa"/>
          </w:tcPr>
          <w:p w14:paraId="6A53CB18"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2BA34950"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324043A0"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11</w:t>
            </w:r>
          </w:p>
        </w:tc>
        <w:tc>
          <w:tcPr>
            <w:tcW w:w="4485" w:type="dxa"/>
          </w:tcPr>
          <w:p w14:paraId="666F287D"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Hệ thống trả về giao diện chỉnh</w:t>
            </w:r>
          </w:p>
          <w:p w14:paraId="51713BAB"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sửa của loại tài khoản đó</w:t>
            </w:r>
          </w:p>
        </w:tc>
      </w:tr>
      <w:tr w:rsidR="00430A1A" w:rsidRPr="00D756AC" w14:paraId="33615715" w14:textId="77777777">
        <w:trPr>
          <w:trHeight w:val="1095"/>
        </w:trPr>
        <w:tc>
          <w:tcPr>
            <w:tcW w:w="675" w:type="dxa"/>
          </w:tcPr>
          <w:p w14:paraId="40A8B3BC"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lastRenderedPageBreak/>
              <w:t>12</w:t>
            </w:r>
          </w:p>
        </w:tc>
        <w:tc>
          <w:tcPr>
            <w:tcW w:w="3690" w:type="dxa"/>
          </w:tcPr>
          <w:p w14:paraId="2304002D"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Admin chọn các quyền của</w:t>
            </w:r>
          </w:p>
          <w:p w14:paraId="6B878D65" w14:textId="77777777" w:rsidR="00430A1A" w:rsidRPr="00D756AC" w:rsidRDefault="00000000">
            <w:pPr>
              <w:pStyle w:val="TableParagraph"/>
              <w:tabs>
                <w:tab w:val="left" w:pos="753"/>
                <w:tab w:val="left" w:pos="1277"/>
                <w:tab w:val="left" w:pos="2216"/>
                <w:tab w:val="left" w:pos="2866"/>
              </w:tabs>
              <w:spacing w:before="15" w:line="360" w:lineRule="atLeast"/>
              <w:ind w:right="119"/>
              <w:rPr>
                <w:rFonts w:ascii="Times New Roman" w:hAnsi="Times New Roman" w:cs="Times New Roman"/>
                <w:sz w:val="26"/>
                <w:szCs w:val="26"/>
              </w:rPr>
            </w:pPr>
            <w:r w:rsidRPr="00D756AC">
              <w:rPr>
                <w:rFonts w:ascii="Times New Roman" w:hAnsi="Times New Roman" w:cs="Times New Roman"/>
                <w:sz w:val="26"/>
                <w:szCs w:val="26"/>
              </w:rPr>
              <w:t>loại</w:t>
            </w:r>
            <w:r w:rsidRPr="00D756AC">
              <w:rPr>
                <w:rFonts w:ascii="Times New Roman" w:hAnsi="Times New Roman" w:cs="Times New Roman"/>
                <w:sz w:val="26"/>
                <w:szCs w:val="26"/>
              </w:rPr>
              <w:tab/>
              <w:t>tài</w:t>
            </w:r>
            <w:r w:rsidRPr="00D756AC">
              <w:rPr>
                <w:rFonts w:ascii="Times New Roman" w:hAnsi="Times New Roman" w:cs="Times New Roman"/>
                <w:sz w:val="26"/>
                <w:szCs w:val="26"/>
              </w:rPr>
              <w:tab/>
              <w:t>khoản</w:t>
            </w:r>
            <w:r w:rsidRPr="00D756AC">
              <w:rPr>
                <w:rFonts w:ascii="Times New Roman" w:hAnsi="Times New Roman" w:cs="Times New Roman"/>
                <w:sz w:val="26"/>
                <w:szCs w:val="26"/>
              </w:rPr>
              <w:tab/>
              <w:t>qua</w:t>
            </w:r>
            <w:r w:rsidRPr="00D756AC">
              <w:rPr>
                <w:rFonts w:ascii="Times New Roman" w:hAnsi="Times New Roman" w:cs="Times New Roman"/>
                <w:sz w:val="26"/>
                <w:szCs w:val="26"/>
              </w:rPr>
              <w:tab/>
            </w:r>
            <w:r w:rsidRPr="00D756AC">
              <w:rPr>
                <w:rFonts w:ascii="Times New Roman" w:hAnsi="Times New Roman" w:cs="Times New Roman"/>
                <w:spacing w:val="-4"/>
                <w:sz w:val="26"/>
                <w:szCs w:val="26"/>
              </w:rPr>
              <w:t xml:space="preserve">check </w:t>
            </w:r>
            <w:r w:rsidRPr="00D756AC">
              <w:rPr>
                <w:rFonts w:ascii="Times New Roman" w:hAnsi="Times New Roman" w:cs="Times New Roman"/>
                <w:sz w:val="26"/>
                <w:szCs w:val="26"/>
              </w:rPr>
              <w:t>box</w:t>
            </w:r>
          </w:p>
        </w:tc>
        <w:tc>
          <w:tcPr>
            <w:tcW w:w="705" w:type="dxa"/>
          </w:tcPr>
          <w:p w14:paraId="4A484DBB"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52DAEA74"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6885C342" w14:textId="77777777">
        <w:trPr>
          <w:trHeight w:val="720"/>
        </w:trPr>
        <w:tc>
          <w:tcPr>
            <w:tcW w:w="675" w:type="dxa"/>
          </w:tcPr>
          <w:p w14:paraId="38568C88"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6B5A1751"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7A3D7D6D"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13</w:t>
            </w:r>
          </w:p>
        </w:tc>
        <w:tc>
          <w:tcPr>
            <w:tcW w:w="4485" w:type="dxa"/>
          </w:tcPr>
          <w:p w14:paraId="2401BA4E"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Hệ thống xác nhận yêu cầu và</w:t>
            </w:r>
            <w:r w:rsidRPr="00D756AC">
              <w:rPr>
                <w:rFonts w:ascii="Times New Roman" w:hAnsi="Times New Roman" w:cs="Times New Roman"/>
                <w:spacing w:val="57"/>
                <w:sz w:val="26"/>
                <w:szCs w:val="26"/>
              </w:rPr>
              <w:t xml:space="preserve"> </w:t>
            </w:r>
            <w:r w:rsidRPr="00D756AC">
              <w:rPr>
                <w:rFonts w:ascii="Times New Roman" w:hAnsi="Times New Roman" w:cs="Times New Roman"/>
                <w:sz w:val="26"/>
                <w:szCs w:val="26"/>
              </w:rPr>
              <w:t>cập</w:t>
            </w:r>
          </w:p>
          <w:p w14:paraId="715517FA"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nhật</w:t>
            </w:r>
            <w:r w:rsidRPr="00D756AC">
              <w:rPr>
                <w:rFonts w:ascii="Times New Roman" w:hAnsi="Times New Roman" w:cs="Times New Roman"/>
                <w:spacing w:val="44"/>
                <w:sz w:val="26"/>
                <w:szCs w:val="26"/>
              </w:rPr>
              <w:t xml:space="preserve"> </w:t>
            </w:r>
            <w:r w:rsidRPr="00D756AC">
              <w:rPr>
                <w:rFonts w:ascii="Times New Roman" w:hAnsi="Times New Roman" w:cs="Times New Roman"/>
                <w:sz w:val="26"/>
                <w:szCs w:val="26"/>
              </w:rPr>
              <w:t>quyền</w:t>
            </w:r>
            <w:r w:rsidRPr="00D756AC">
              <w:rPr>
                <w:rFonts w:ascii="Times New Roman" w:hAnsi="Times New Roman" w:cs="Times New Roman"/>
                <w:spacing w:val="44"/>
                <w:sz w:val="26"/>
                <w:szCs w:val="26"/>
              </w:rPr>
              <w:t xml:space="preserve"> </w:t>
            </w:r>
            <w:r w:rsidRPr="00D756AC">
              <w:rPr>
                <w:rFonts w:ascii="Times New Roman" w:hAnsi="Times New Roman" w:cs="Times New Roman"/>
                <w:sz w:val="26"/>
                <w:szCs w:val="26"/>
              </w:rPr>
              <w:t>của</w:t>
            </w:r>
            <w:r w:rsidRPr="00D756AC">
              <w:rPr>
                <w:rFonts w:ascii="Times New Roman" w:hAnsi="Times New Roman" w:cs="Times New Roman"/>
                <w:spacing w:val="45"/>
                <w:sz w:val="26"/>
                <w:szCs w:val="26"/>
              </w:rPr>
              <w:t xml:space="preserve"> </w:t>
            </w:r>
            <w:r w:rsidRPr="00D756AC">
              <w:rPr>
                <w:rFonts w:ascii="Times New Roman" w:hAnsi="Times New Roman" w:cs="Times New Roman"/>
                <w:sz w:val="26"/>
                <w:szCs w:val="26"/>
              </w:rPr>
              <w:t>loại</w:t>
            </w:r>
            <w:r w:rsidRPr="00D756AC">
              <w:rPr>
                <w:rFonts w:ascii="Times New Roman" w:hAnsi="Times New Roman" w:cs="Times New Roman"/>
                <w:spacing w:val="44"/>
                <w:sz w:val="26"/>
                <w:szCs w:val="26"/>
              </w:rPr>
              <w:t xml:space="preserve"> </w:t>
            </w:r>
            <w:r w:rsidRPr="00D756AC">
              <w:rPr>
                <w:rFonts w:ascii="Times New Roman" w:hAnsi="Times New Roman" w:cs="Times New Roman"/>
                <w:sz w:val="26"/>
                <w:szCs w:val="26"/>
              </w:rPr>
              <w:t>tài</w:t>
            </w:r>
            <w:r w:rsidRPr="00D756AC">
              <w:rPr>
                <w:rFonts w:ascii="Times New Roman" w:hAnsi="Times New Roman" w:cs="Times New Roman"/>
                <w:spacing w:val="44"/>
                <w:sz w:val="26"/>
                <w:szCs w:val="26"/>
              </w:rPr>
              <w:t xml:space="preserve"> </w:t>
            </w:r>
            <w:r w:rsidRPr="00D756AC">
              <w:rPr>
                <w:rFonts w:ascii="Times New Roman" w:hAnsi="Times New Roman" w:cs="Times New Roman"/>
                <w:sz w:val="26"/>
                <w:szCs w:val="26"/>
              </w:rPr>
              <w:t>khoản</w:t>
            </w:r>
            <w:r w:rsidRPr="00D756AC">
              <w:rPr>
                <w:rFonts w:ascii="Times New Roman" w:hAnsi="Times New Roman" w:cs="Times New Roman"/>
                <w:spacing w:val="45"/>
                <w:sz w:val="26"/>
                <w:szCs w:val="26"/>
              </w:rPr>
              <w:t xml:space="preserve"> </w:t>
            </w:r>
            <w:r w:rsidRPr="00D756AC">
              <w:rPr>
                <w:rFonts w:ascii="Times New Roman" w:hAnsi="Times New Roman" w:cs="Times New Roman"/>
                <w:sz w:val="26"/>
                <w:szCs w:val="26"/>
              </w:rPr>
              <w:t>đã</w:t>
            </w:r>
          </w:p>
        </w:tc>
      </w:tr>
    </w:tbl>
    <w:p w14:paraId="6EA0BB7A" w14:textId="77777777" w:rsidR="00430A1A" w:rsidRPr="00D756AC" w:rsidRDefault="00430A1A">
      <w:pPr>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274524DE" w14:textId="77777777" w:rsidR="00430A1A" w:rsidRPr="00D756AC" w:rsidRDefault="00430A1A">
      <w:pPr>
        <w:pStyle w:val="BodyText"/>
        <w:rPr>
          <w:rFonts w:ascii="Times New Roman" w:hAnsi="Times New Roman" w:cs="Times New Roman"/>
          <w:b/>
          <w:sz w:val="26"/>
          <w:szCs w:val="26"/>
        </w:rPr>
      </w:pPr>
    </w:p>
    <w:p w14:paraId="22A421B5" w14:textId="77777777" w:rsidR="00430A1A" w:rsidRPr="00D756AC" w:rsidRDefault="00430A1A">
      <w:pPr>
        <w:pStyle w:val="BodyText"/>
        <w:rPr>
          <w:rFonts w:ascii="Times New Roman" w:hAnsi="Times New Roman" w:cs="Times New Roman"/>
          <w:b/>
          <w:sz w:val="26"/>
          <w:szCs w:val="26"/>
        </w:rPr>
      </w:pPr>
    </w:p>
    <w:p w14:paraId="0DADD40E" w14:textId="77777777" w:rsidR="00430A1A" w:rsidRPr="00D756AC" w:rsidRDefault="00430A1A">
      <w:pPr>
        <w:pStyle w:val="BodyText"/>
        <w:spacing w:before="4"/>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675"/>
        <w:gridCol w:w="3690"/>
        <w:gridCol w:w="705"/>
        <w:gridCol w:w="4485"/>
      </w:tblGrid>
      <w:tr w:rsidR="00430A1A" w:rsidRPr="00D756AC" w14:paraId="1BAA6402" w14:textId="77777777">
        <w:trPr>
          <w:trHeight w:val="360"/>
        </w:trPr>
        <w:tc>
          <w:tcPr>
            <w:tcW w:w="675" w:type="dxa"/>
          </w:tcPr>
          <w:p w14:paraId="60ACD282"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6114B29F"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72155F17"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38EDF3AF"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chọn.</w:t>
            </w:r>
          </w:p>
        </w:tc>
      </w:tr>
      <w:tr w:rsidR="00430A1A" w:rsidRPr="00D756AC" w14:paraId="35F0CA76" w14:textId="77777777">
        <w:trPr>
          <w:trHeight w:val="735"/>
        </w:trPr>
        <w:tc>
          <w:tcPr>
            <w:tcW w:w="675" w:type="dxa"/>
          </w:tcPr>
          <w:p w14:paraId="72CB55A0"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14</w:t>
            </w:r>
          </w:p>
        </w:tc>
        <w:tc>
          <w:tcPr>
            <w:tcW w:w="3690" w:type="dxa"/>
          </w:tcPr>
          <w:p w14:paraId="7DA0BE1A"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Loại tài khoản đó bây giờ đã</w:t>
            </w:r>
          </w:p>
          <w:p w14:paraId="1AA9E9B4"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được chỉnh sửa phân quyền</w:t>
            </w:r>
          </w:p>
        </w:tc>
        <w:tc>
          <w:tcPr>
            <w:tcW w:w="705" w:type="dxa"/>
          </w:tcPr>
          <w:p w14:paraId="0377546B"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13EE3EED" w14:textId="77777777" w:rsidR="00430A1A" w:rsidRPr="00D756AC" w:rsidRDefault="00430A1A">
            <w:pPr>
              <w:pStyle w:val="TableParagraph"/>
              <w:ind w:left="0"/>
              <w:rPr>
                <w:rFonts w:ascii="Times New Roman" w:hAnsi="Times New Roman" w:cs="Times New Roman"/>
                <w:sz w:val="26"/>
                <w:szCs w:val="26"/>
              </w:rPr>
            </w:pPr>
          </w:p>
        </w:tc>
      </w:tr>
    </w:tbl>
    <w:p w14:paraId="7193EBD4" w14:textId="77777777" w:rsidR="00430A1A" w:rsidRPr="00D756AC" w:rsidRDefault="00430A1A">
      <w:pPr>
        <w:pStyle w:val="BodyText"/>
        <w:rPr>
          <w:rFonts w:ascii="Times New Roman" w:hAnsi="Times New Roman" w:cs="Times New Roman"/>
          <w:b/>
          <w:sz w:val="26"/>
          <w:szCs w:val="26"/>
        </w:rPr>
      </w:pPr>
    </w:p>
    <w:p w14:paraId="52CB117C" w14:textId="77777777" w:rsidR="00430A1A" w:rsidRPr="00D756AC" w:rsidRDefault="00430A1A">
      <w:pPr>
        <w:pStyle w:val="BodyText"/>
        <w:rPr>
          <w:rFonts w:ascii="Times New Roman" w:hAnsi="Times New Roman" w:cs="Times New Roman"/>
          <w:b/>
          <w:sz w:val="26"/>
          <w:szCs w:val="26"/>
        </w:rPr>
      </w:pPr>
    </w:p>
    <w:p w14:paraId="536AAA6C" w14:textId="77777777" w:rsidR="00430A1A" w:rsidRPr="00D756AC" w:rsidRDefault="00000000">
      <w:pPr>
        <w:spacing w:before="232"/>
        <w:ind w:left="640"/>
        <w:rPr>
          <w:rFonts w:ascii="Times New Roman" w:hAnsi="Times New Roman" w:cs="Times New Roman"/>
          <w:b/>
          <w:sz w:val="26"/>
          <w:szCs w:val="26"/>
        </w:rPr>
      </w:pPr>
      <w:r w:rsidRPr="00D756AC">
        <w:rPr>
          <w:rFonts w:ascii="Times New Roman" w:hAnsi="Times New Roman" w:cs="Times New Roman"/>
          <w:b/>
          <w:sz w:val="26"/>
          <w:szCs w:val="26"/>
        </w:rPr>
        <w:t>Business Rules</w:t>
      </w:r>
    </w:p>
    <w:p w14:paraId="3E18CC0C" w14:textId="77777777" w:rsidR="00430A1A" w:rsidRPr="00D756AC" w:rsidRDefault="00430A1A">
      <w:pPr>
        <w:pStyle w:val="BodyText"/>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095"/>
        <w:gridCol w:w="2985"/>
        <w:gridCol w:w="5505"/>
      </w:tblGrid>
      <w:tr w:rsidR="00430A1A" w:rsidRPr="00D756AC" w14:paraId="168D4F62" w14:textId="77777777">
        <w:trPr>
          <w:trHeight w:val="720"/>
        </w:trPr>
        <w:tc>
          <w:tcPr>
            <w:tcW w:w="1095" w:type="dxa"/>
            <w:shd w:val="clear" w:color="auto" w:fill="C6D9F1"/>
          </w:tcPr>
          <w:p w14:paraId="5858C7E4"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Rule</w:t>
            </w:r>
          </w:p>
          <w:p w14:paraId="60F9665E" w14:textId="77777777" w:rsidR="00430A1A" w:rsidRPr="00D756AC" w:rsidRDefault="00000000">
            <w:pPr>
              <w:pStyle w:val="TableParagraph"/>
              <w:spacing w:before="68"/>
              <w:rPr>
                <w:rFonts w:ascii="Times New Roman" w:hAnsi="Times New Roman" w:cs="Times New Roman"/>
                <w:b/>
                <w:sz w:val="26"/>
                <w:szCs w:val="26"/>
              </w:rPr>
            </w:pPr>
            <w:r w:rsidRPr="00D756AC">
              <w:rPr>
                <w:rFonts w:ascii="Times New Roman" w:hAnsi="Times New Roman" w:cs="Times New Roman"/>
                <w:b/>
                <w:sz w:val="26"/>
                <w:szCs w:val="26"/>
              </w:rPr>
              <w:t>No.</w:t>
            </w:r>
          </w:p>
        </w:tc>
        <w:tc>
          <w:tcPr>
            <w:tcW w:w="2985" w:type="dxa"/>
            <w:shd w:val="clear" w:color="auto" w:fill="C6D9F1"/>
          </w:tcPr>
          <w:p w14:paraId="5AD91D9B"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Rule</w:t>
            </w:r>
          </w:p>
        </w:tc>
        <w:tc>
          <w:tcPr>
            <w:tcW w:w="5505" w:type="dxa"/>
            <w:shd w:val="clear" w:color="auto" w:fill="C6D9F1"/>
          </w:tcPr>
          <w:p w14:paraId="5651AE01"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Description</w:t>
            </w:r>
          </w:p>
        </w:tc>
      </w:tr>
      <w:tr w:rsidR="00430A1A" w:rsidRPr="00D756AC" w14:paraId="037523B7" w14:textId="77777777">
        <w:trPr>
          <w:trHeight w:val="1095"/>
        </w:trPr>
        <w:tc>
          <w:tcPr>
            <w:tcW w:w="1095" w:type="dxa"/>
          </w:tcPr>
          <w:p w14:paraId="462B0F1C"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1</w:t>
            </w:r>
          </w:p>
        </w:tc>
        <w:tc>
          <w:tcPr>
            <w:tcW w:w="2985" w:type="dxa"/>
          </w:tcPr>
          <w:p w14:paraId="7CEF7AF6"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Hiển thị Gridview</w:t>
            </w:r>
          </w:p>
        </w:tc>
        <w:tc>
          <w:tcPr>
            <w:tcW w:w="5505" w:type="dxa"/>
          </w:tcPr>
          <w:p w14:paraId="0A4D2EC0" w14:textId="77777777" w:rsidR="00430A1A" w:rsidRPr="00D756AC" w:rsidRDefault="00000000">
            <w:pPr>
              <w:pStyle w:val="TableParagraph"/>
              <w:spacing w:line="295" w:lineRule="auto"/>
              <w:ind w:right="98"/>
              <w:rPr>
                <w:rFonts w:ascii="Times New Roman" w:hAnsi="Times New Roman" w:cs="Times New Roman"/>
                <w:sz w:val="26"/>
                <w:szCs w:val="26"/>
              </w:rPr>
            </w:pPr>
            <w:r w:rsidRPr="00D756AC">
              <w:rPr>
                <w:rFonts w:ascii="Times New Roman" w:hAnsi="Times New Roman" w:cs="Times New Roman"/>
                <w:sz w:val="26"/>
                <w:szCs w:val="26"/>
              </w:rPr>
              <w:t>GridView hiển thị đúng dữ liệu, dữ liểu đảm bảo đã encode trước khi hiển thị, đảm bảo</w:t>
            </w:r>
          </w:p>
          <w:p w14:paraId="4E072722" w14:textId="77777777" w:rsidR="00430A1A" w:rsidRPr="00D756AC" w:rsidRDefault="00000000">
            <w:pPr>
              <w:pStyle w:val="TableParagraph"/>
              <w:spacing w:before="1"/>
              <w:rPr>
                <w:rFonts w:ascii="Times New Roman" w:hAnsi="Times New Roman" w:cs="Times New Roman"/>
                <w:sz w:val="26"/>
                <w:szCs w:val="26"/>
              </w:rPr>
            </w:pPr>
            <w:r w:rsidRPr="00D756AC">
              <w:rPr>
                <w:rFonts w:ascii="Times New Roman" w:hAnsi="Times New Roman" w:cs="Times New Roman"/>
                <w:sz w:val="26"/>
                <w:szCs w:val="26"/>
              </w:rPr>
              <w:t>không vỡ trang khi dữ liệu quá dài.</w:t>
            </w:r>
          </w:p>
        </w:tc>
      </w:tr>
    </w:tbl>
    <w:p w14:paraId="3FE7C739" w14:textId="77777777" w:rsidR="00430A1A" w:rsidRPr="00D756AC" w:rsidRDefault="00430A1A">
      <w:pPr>
        <w:pStyle w:val="BodyText"/>
        <w:spacing w:before="6"/>
        <w:rPr>
          <w:rFonts w:ascii="Times New Roman" w:hAnsi="Times New Roman" w:cs="Times New Roman"/>
          <w:b/>
          <w:sz w:val="26"/>
          <w:szCs w:val="26"/>
        </w:rPr>
      </w:pPr>
    </w:p>
    <w:p w14:paraId="39D2A1D6" w14:textId="77777777" w:rsidR="00430A1A" w:rsidRPr="00D756AC" w:rsidRDefault="00000000">
      <w:pPr>
        <w:spacing w:line="295" w:lineRule="auto"/>
        <w:ind w:left="640" w:right="7867"/>
        <w:rPr>
          <w:rFonts w:ascii="Times New Roman" w:hAnsi="Times New Roman" w:cs="Times New Roman"/>
          <w:b/>
          <w:sz w:val="26"/>
          <w:szCs w:val="26"/>
        </w:rPr>
      </w:pPr>
      <w:r w:rsidRPr="00D756AC">
        <w:rPr>
          <w:rFonts w:ascii="Times New Roman" w:hAnsi="Times New Roman" w:cs="Times New Roman"/>
          <w:b/>
          <w:sz w:val="26"/>
          <w:szCs w:val="26"/>
        </w:rPr>
        <w:t>System Message N/A</w:t>
      </w:r>
    </w:p>
    <w:p w14:paraId="60975732" w14:textId="77777777" w:rsidR="00430A1A" w:rsidRPr="00D756AC" w:rsidRDefault="00430A1A">
      <w:pPr>
        <w:pStyle w:val="BodyText"/>
        <w:rPr>
          <w:rFonts w:ascii="Times New Roman" w:hAnsi="Times New Roman" w:cs="Times New Roman"/>
          <w:b/>
          <w:sz w:val="26"/>
          <w:szCs w:val="26"/>
        </w:rPr>
      </w:pPr>
    </w:p>
    <w:p w14:paraId="28F90BCE" w14:textId="77777777" w:rsidR="00430A1A" w:rsidRPr="00D756AC" w:rsidRDefault="00000000">
      <w:pPr>
        <w:pStyle w:val="Heading3"/>
        <w:numPr>
          <w:ilvl w:val="1"/>
          <w:numId w:val="2"/>
        </w:numPr>
        <w:tabs>
          <w:tab w:val="left" w:pos="1360"/>
        </w:tabs>
        <w:spacing w:before="237"/>
        <w:ind w:left="1360" w:hanging="720"/>
        <w:rPr>
          <w:rFonts w:ascii="Times New Roman" w:hAnsi="Times New Roman" w:cs="Times New Roman"/>
          <w:sz w:val="26"/>
          <w:szCs w:val="26"/>
        </w:rPr>
      </w:pPr>
      <w:bookmarkStart w:id="17" w:name="_TOC_250026"/>
      <w:r w:rsidRPr="00D756AC">
        <w:rPr>
          <w:rFonts w:ascii="Times New Roman" w:hAnsi="Times New Roman" w:cs="Times New Roman"/>
          <w:color w:val="BC001B"/>
          <w:sz w:val="26"/>
          <w:szCs w:val="26"/>
        </w:rPr>
        <w:t>UC04: Quản lý tài</w:t>
      </w:r>
      <w:r w:rsidRPr="00D756AC">
        <w:rPr>
          <w:rFonts w:ascii="Times New Roman" w:hAnsi="Times New Roman" w:cs="Times New Roman"/>
          <w:color w:val="BC001B"/>
          <w:spacing w:val="-4"/>
          <w:sz w:val="26"/>
          <w:szCs w:val="26"/>
        </w:rPr>
        <w:t xml:space="preserve"> </w:t>
      </w:r>
      <w:bookmarkEnd w:id="17"/>
      <w:r w:rsidRPr="00D756AC">
        <w:rPr>
          <w:rFonts w:ascii="Times New Roman" w:hAnsi="Times New Roman" w:cs="Times New Roman"/>
          <w:color w:val="BC001B"/>
          <w:sz w:val="26"/>
          <w:szCs w:val="26"/>
        </w:rPr>
        <w:t>khoản</w:t>
      </w:r>
    </w:p>
    <w:p w14:paraId="7546B43A" w14:textId="77777777" w:rsidR="00430A1A" w:rsidRPr="00D756AC" w:rsidRDefault="00430A1A">
      <w:pPr>
        <w:pStyle w:val="BodyText"/>
        <w:rPr>
          <w:rFonts w:ascii="Times New Roman" w:hAnsi="Times New Roman" w:cs="Times New Roman"/>
          <w:sz w:val="26"/>
          <w:szCs w:val="26"/>
        </w:rPr>
      </w:pPr>
    </w:p>
    <w:p w14:paraId="347CFF78" w14:textId="77777777" w:rsidR="00430A1A" w:rsidRPr="00D756AC" w:rsidRDefault="00000000">
      <w:pPr>
        <w:spacing w:before="218"/>
        <w:ind w:left="640"/>
        <w:rPr>
          <w:rFonts w:ascii="Times New Roman" w:hAnsi="Times New Roman" w:cs="Times New Roman"/>
          <w:b/>
          <w:sz w:val="26"/>
          <w:szCs w:val="26"/>
        </w:rPr>
      </w:pPr>
      <w:r w:rsidRPr="00D756AC">
        <w:rPr>
          <w:rFonts w:ascii="Times New Roman" w:hAnsi="Times New Roman" w:cs="Times New Roman"/>
          <w:b/>
          <w:sz w:val="26"/>
          <w:szCs w:val="26"/>
        </w:rPr>
        <w:t>Mô tả Use Case</w:t>
      </w:r>
    </w:p>
    <w:p w14:paraId="3A6175BC" w14:textId="77777777" w:rsidR="00430A1A" w:rsidRPr="00D756AC" w:rsidRDefault="00430A1A">
      <w:pPr>
        <w:pStyle w:val="BodyText"/>
        <w:spacing w:before="9" w:after="1"/>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890"/>
        <w:gridCol w:w="3075"/>
        <w:gridCol w:w="1290"/>
        <w:gridCol w:w="3315"/>
      </w:tblGrid>
      <w:tr w:rsidR="00430A1A" w:rsidRPr="00D756AC" w14:paraId="5A1A8F22" w14:textId="77777777">
        <w:trPr>
          <w:trHeight w:val="360"/>
        </w:trPr>
        <w:tc>
          <w:tcPr>
            <w:tcW w:w="1890" w:type="dxa"/>
            <w:shd w:val="clear" w:color="auto" w:fill="C6D9F1"/>
          </w:tcPr>
          <w:p w14:paraId="47EE90A7"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Name</w:t>
            </w:r>
          </w:p>
        </w:tc>
        <w:tc>
          <w:tcPr>
            <w:tcW w:w="3075" w:type="dxa"/>
          </w:tcPr>
          <w:p w14:paraId="26302AF7"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Quản lý tài khoản</w:t>
            </w:r>
          </w:p>
        </w:tc>
        <w:tc>
          <w:tcPr>
            <w:tcW w:w="1290" w:type="dxa"/>
            <w:shd w:val="clear" w:color="auto" w:fill="C6D9F1"/>
          </w:tcPr>
          <w:p w14:paraId="20ED0679"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Code</w:t>
            </w:r>
          </w:p>
        </w:tc>
        <w:tc>
          <w:tcPr>
            <w:tcW w:w="3315" w:type="dxa"/>
          </w:tcPr>
          <w:p w14:paraId="401E0109"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UC04</w:t>
            </w:r>
          </w:p>
        </w:tc>
      </w:tr>
      <w:tr w:rsidR="00430A1A" w:rsidRPr="00D756AC" w14:paraId="457BD983" w14:textId="77777777">
        <w:trPr>
          <w:trHeight w:val="375"/>
        </w:trPr>
        <w:tc>
          <w:tcPr>
            <w:tcW w:w="1890" w:type="dxa"/>
            <w:shd w:val="clear" w:color="auto" w:fill="C6D9F1"/>
          </w:tcPr>
          <w:p w14:paraId="47F1F586"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sz w:val="26"/>
                <w:szCs w:val="26"/>
              </w:rPr>
              <w:t>Description</w:t>
            </w:r>
          </w:p>
        </w:tc>
        <w:tc>
          <w:tcPr>
            <w:tcW w:w="7680" w:type="dxa"/>
            <w:gridSpan w:val="3"/>
          </w:tcPr>
          <w:p w14:paraId="2864FE48"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Cho phép actor thêm, xóa, sửa các tài khoản.</w:t>
            </w:r>
          </w:p>
        </w:tc>
      </w:tr>
      <w:tr w:rsidR="00430A1A" w:rsidRPr="00D756AC" w14:paraId="22B4D00A" w14:textId="77777777">
        <w:trPr>
          <w:trHeight w:val="1080"/>
        </w:trPr>
        <w:tc>
          <w:tcPr>
            <w:tcW w:w="1890" w:type="dxa"/>
            <w:shd w:val="clear" w:color="auto" w:fill="C6D9F1"/>
          </w:tcPr>
          <w:p w14:paraId="3B5449C3"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Actor</w:t>
            </w:r>
          </w:p>
        </w:tc>
        <w:tc>
          <w:tcPr>
            <w:tcW w:w="3075" w:type="dxa"/>
          </w:tcPr>
          <w:p w14:paraId="2B9E8925"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Admin</w:t>
            </w:r>
          </w:p>
        </w:tc>
        <w:tc>
          <w:tcPr>
            <w:tcW w:w="1290" w:type="dxa"/>
            <w:shd w:val="clear" w:color="auto" w:fill="C6D9F1"/>
          </w:tcPr>
          <w:p w14:paraId="7C0018F8"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Trigger</w:t>
            </w:r>
          </w:p>
        </w:tc>
        <w:tc>
          <w:tcPr>
            <w:tcW w:w="3315" w:type="dxa"/>
          </w:tcPr>
          <w:p w14:paraId="2ACADBB4"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Actor bấm nút nút quản</w:t>
            </w:r>
          </w:p>
          <w:p w14:paraId="435B5ABD" w14:textId="77777777" w:rsidR="00430A1A" w:rsidRPr="00D756AC" w:rsidRDefault="00000000">
            <w:pPr>
              <w:pStyle w:val="TableParagraph"/>
              <w:tabs>
                <w:tab w:val="left" w:pos="539"/>
                <w:tab w:val="left" w:pos="1063"/>
                <w:tab w:val="left" w:pos="2018"/>
                <w:tab w:val="left" w:pos="2542"/>
              </w:tabs>
              <w:spacing w:line="360" w:lineRule="atLeast"/>
              <w:ind w:right="117"/>
              <w:rPr>
                <w:rFonts w:ascii="Times New Roman" w:hAnsi="Times New Roman" w:cs="Times New Roman"/>
                <w:sz w:val="26"/>
                <w:szCs w:val="26"/>
              </w:rPr>
            </w:pPr>
            <w:r w:rsidRPr="00D756AC">
              <w:rPr>
                <w:rFonts w:ascii="Times New Roman" w:hAnsi="Times New Roman" w:cs="Times New Roman"/>
                <w:sz w:val="26"/>
                <w:szCs w:val="26"/>
              </w:rPr>
              <w:t>lý</w:t>
            </w:r>
            <w:r w:rsidRPr="00D756AC">
              <w:rPr>
                <w:rFonts w:ascii="Times New Roman" w:hAnsi="Times New Roman" w:cs="Times New Roman"/>
                <w:sz w:val="26"/>
                <w:szCs w:val="26"/>
              </w:rPr>
              <w:tab/>
              <w:t>tài</w:t>
            </w:r>
            <w:r w:rsidRPr="00D756AC">
              <w:rPr>
                <w:rFonts w:ascii="Times New Roman" w:hAnsi="Times New Roman" w:cs="Times New Roman"/>
                <w:sz w:val="26"/>
                <w:szCs w:val="26"/>
              </w:rPr>
              <w:tab/>
              <w:t>khoản</w:t>
            </w:r>
            <w:r w:rsidRPr="00D756AC">
              <w:rPr>
                <w:rFonts w:ascii="Times New Roman" w:hAnsi="Times New Roman" w:cs="Times New Roman"/>
                <w:sz w:val="26"/>
                <w:szCs w:val="26"/>
              </w:rPr>
              <w:tab/>
              <w:t>tại</w:t>
            </w:r>
            <w:r w:rsidRPr="00D756AC">
              <w:rPr>
                <w:rFonts w:ascii="Times New Roman" w:hAnsi="Times New Roman" w:cs="Times New Roman"/>
                <w:sz w:val="26"/>
                <w:szCs w:val="26"/>
              </w:rPr>
              <w:tab/>
            </w:r>
            <w:r w:rsidRPr="00D756AC">
              <w:rPr>
                <w:rFonts w:ascii="Times New Roman" w:hAnsi="Times New Roman" w:cs="Times New Roman"/>
                <w:spacing w:val="-5"/>
                <w:sz w:val="26"/>
                <w:szCs w:val="26"/>
              </w:rPr>
              <w:t xml:space="preserve">trang </w:t>
            </w:r>
            <w:r w:rsidRPr="00D756AC">
              <w:rPr>
                <w:rFonts w:ascii="Times New Roman" w:hAnsi="Times New Roman" w:cs="Times New Roman"/>
                <w:sz w:val="26"/>
                <w:szCs w:val="26"/>
              </w:rPr>
              <w:t>admin</w:t>
            </w:r>
          </w:p>
        </w:tc>
      </w:tr>
      <w:tr w:rsidR="00430A1A" w:rsidRPr="00D756AC" w14:paraId="4C41170E" w14:textId="77777777">
        <w:trPr>
          <w:trHeight w:val="735"/>
        </w:trPr>
        <w:tc>
          <w:tcPr>
            <w:tcW w:w="1890" w:type="dxa"/>
            <w:shd w:val="clear" w:color="auto" w:fill="C6D9F1"/>
          </w:tcPr>
          <w:p w14:paraId="0D9DDF23"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sz w:val="26"/>
                <w:szCs w:val="26"/>
              </w:rPr>
              <w:t>Pre-conditi</w:t>
            </w:r>
          </w:p>
          <w:p w14:paraId="7C85EA79" w14:textId="77777777" w:rsidR="00430A1A" w:rsidRPr="00D756AC" w:rsidRDefault="00000000">
            <w:pPr>
              <w:pStyle w:val="TableParagraph"/>
              <w:spacing w:before="68"/>
              <w:rPr>
                <w:rFonts w:ascii="Times New Roman" w:hAnsi="Times New Roman" w:cs="Times New Roman"/>
                <w:b/>
                <w:sz w:val="26"/>
                <w:szCs w:val="26"/>
              </w:rPr>
            </w:pPr>
            <w:r w:rsidRPr="00D756AC">
              <w:rPr>
                <w:rFonts w:ascii="Times New Roman" w:hAnsi="Times New Roman" w:cs="Times New Roman"/>
                <w:b/>
                <w:sz w:val="26"/>
                <w:szCs w:val="26"/>
              </w:rPr>
              <w:t>on</w:t>
            </w:r>
          </w:p>
        </w:tc>
        <w:tc>
          <w:tcPr>
            <w:tcW w:w="7680" w:type="dxa"/>
            <w:gridSpan w:val="3"/>
          </w:tcPr>
          <w:p w14:paraId="38811CF8"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Phải đăng nhập trước với tài khoản admin</w:t>
            </w:r>
          </w:p>
        </w:tc>
      </w:tr>
      <w:tr w:rsidR="00430A1A" w:rsidRPr="00D756AC" w14:paraId="60A12B2E" w14:textId="77777777">
        <w:trPr>
          <w:trHeight w:val="735"/>
        </w:trPr>
        <w:tc>
          <w:tcPr>
            <w:tcW w:w="1890" w:type="dxa"/>
            <w:shd w:val="clear" w:color="auto" w:fill="C6D9F1"/>
          </w:tcPr>
          <w:p w14:paraId="781E606E"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Post</w:t>
            </w:r>
          </w:p>
          <w:p w14:paraId="40664ED4" w14:textId="77777777" w:rsidR="00430A1A" w:rsidRPr="00D756AC" w:rsidRDefault="00000000">
            <w:pPr>
              <w:pStyle w:val="TableParagraph"/>
              <w:spacing w:before="83"/>
              <w:rPr>
                <w:rFonts w:ascii="Times New Roman" w:hAnsi="Times New Roman" w:cs="Times New Roman"/>
                <w:b/>
                <w:sz w:val="26"/>
                <w:szCs w:val="26"/>
              </w:rPr>
            </w:pPr>
            <w:r w:rsidRPr="00D756AC">
              <w:rPr>
                <w:rFonts w:ascii="Times New Roman" w:hAnsi="Times New Roman" w:cs="Times New Roman"/>
                <w:b/>
                <w:sz w:val="26"/>
                <w:szCs w:val="26"/>
              </w:rPr>
              <w:t>condition</w:t>
            </w:r>
          </w:p>
        </w:tc>
        <w:tc>
          <w:tcPr>
            <w:tcW w:w="7680" w:type="dxa"/>
            <w:gridSpan w:val="3"/>
          </w:tcPr>
          <w:p w14:paraId="2FEAE007" w14:textId="77777777" w:rsidR="00430A1A" w:rsidRPr="00D756AC" w:rsidRDefault="00430A1A">
            <w:pPr>
              <w:pStyle w:val="TableParagraph"/>
              <w:ind w:left="0"/>
              <w:rPr>
                <w:rFonts w:ascii="Times New Roman" w:hAnsi="Times New Roman" w:cs="Times New Roman"/>
                <w:sz w:val="26"/>
                <w:szCs w:val="26"/>
              </w:rPr>
            </w:pPr>
          </w:p>
        </w:tc>
      </w:tr>
    </w:tbl>
    <w:p w14:paraId="22027E39" w14:textId="77777777" w:rsidR="00430A1A" w:rsidRPr="00D756AC" w:rsidRDefault="00430A1A">
      <w:pPr>
        <w:pStyle w:val="BodyText"/>
        <w:spacing w:before="5"/>
        <w:rPr>
          <w:rFonts w:ascii="Times New Roman" w:hAnsi="Times New Roman" w:cs="Times New Roman"/>
          <w:b/>
          <w:sz w:val="26"/>
          <w:szCs w:val="26"/>
        </w:rPr>
      </w:pPr>
    </w:p>
    <w:p w14:paraId="54B10382" w14:textId="77777777" w:rsidR="00430A1A" w:rsidRPr="00D756AC" w:rsidRDefault="00000000">
      <w:pPr>
        <w:ind w:left="640"/>
        <w:rPr>
          <w:rFonts w:ascii="Times New Roman" w:hAnsi="Times New Roman" w:cs="Times New Roman"/>
          <w:b/>
          <w:sz w:val="26"/>
          <w:szCs w:val="26"/>
        </w:rPr>
      </w:pPr>
      <w:r w:rsidRPr="00D756AC">
        <w:rPr>
          <w:rFonts w:ascii="Times New Roman" w:hAnsi="Times New Roman" w:cs="Times New Roman"/>
          <w:b/>
          <w:sz w:val="26"/>
          <w:szCs w:val="26"/>
        </w:rPr>
        <w:t>Activities</w:t>
      </w:r>
    </w:p>
    <w:p w14:paraId="25E071E9" w14:textId="77777777" w:rsidR="00430A1A" w:rsidRPr="00D756AC" w:rsidRDefault="00430A1A">
      <w:pPr>
        <w:pStyle w:val="BodyText"/>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675"/>
        <w:gridCol w:w="3690"/>
        <w:gridCol w:w="705"/>
        <w:gridCol w:w="4485"/>
      </w:tblGrid>
      <w:tr w:rsidR="00430A1A" w:rsidRPr="00D756AC" w14:paraId="47400FBF" w14:textId="77777777">
        <w:trPr>
          <w:trHeight w:val="375"/>
        </w:trPr>
        <w:tc>
          <w:tcPr>
            <w:tcW w:w="4365" w:type="dxa"/>
            <w:gridSpan w:val="2"/>
            <w:shd w:val="clear" w:color="auto" w:fill="C6D9F1"/>
          </w:tcPr>
          <w:p w14:paraId="2E7ECFC3" w14:textId="77777777" w:rsidR="00430A1A" w:rsidRPr="00D756AC" w:rsidRDefault="00000000">
            <w:pPr>
              <w:pStyle w:val="TableParagraph"/>
              <w:spacing w:line="290" w:lineRule="exact"/>
              <w:ind w:left="1788" w:right="1800"/>
              <w:jc w:val="center"/>
              <w:rPr>
                <w:rFonts w:ascii="Times New Roman" w:hAnsi="Times New Roman" w:cs="Times New Roman"/>
                <w:b/>
                <w:sz w:val="26"/>
                <w:szCs w:val="26"/>
              </w:rPr>
            </w:pPr>
            <w:r w:rsidRPr="00D756AC">
              <w:rPr>
                <w:rFonts w:ascii="Times New Roman" w:hAnsi="Times New Roman" w:cs="Times New Roman"/>
                <w:b/>
                <w:sz w:val="26"/>
                <w:szCs w:val="26"/>
              </w:rPr>
              <w:t>Actor</w:t>
            </w:r>
          </w:p>
        </w:tc>
        <w:tc>
          <w:tcPr>
            <w:tcW w:w="5190" w:type="dxa"/>
            <w:gridSpan w:val="2"/>
            <w:shd w:val="clear" w:color="auto" w:fill="C6D9F1"/>
          </w:tcPr>
          <w:p w14:paraId="51F536B1" w14:textId="77777777" w:rsidR="00430A1A" w:rsidRPr="00D756AC" w:rsidRDefault="00000000">
            <w:pPr>
              <w:pStyle w:val="TableParagraph"/>
              <w:spacing w:line="290" w:lineRule="exact"/>
              <w:ind w:left="2058" w:right="2084"/>
              <w:jc w:val="center"/>
              <w:rPr>
                <w:rFonts w:ascii="Times New Roman" w:hAnsi="Times New Roman" w:cs="Times New Roman"/>
                <w:b/>
                <w:sz w:val="26"/>
                <w:szCs w:val="26"/>
              </w:rPr>
            </w:pPr>
            <w:r w:rsidRPr="00D756AC">
              <w:rPr>
                <w:rFonts w:ascii="Times New Roman" w:hAnsi="Times New Roman" w:cs="Times New Roman"/>
                <w:b/>
                <w:sz w:val="26"/>
                <w:szCs w:val="26"/>
              </w:rPr>
              <w:t>System</w:t>
            </w:r>
          </w:p>
        </w:tc>
      </w:tr>
      <w:tr w:rsidR="00430A1A" w:rsidRPr="00D756AC" w14:paraId="1132DF73" w14:textId="77777777">
        <w:trPr>
          <w:trHeight w:val="360"/>
        </w:trPr>
        <w:tc>
          <w:tcPr>
            <w:tcW w:w="9555" w:type="dxa"/>
            <w:gridSpan w:val="4"/>
            <w:shd w:val="clear" w:color="auto" w:fill="C6D9F1"/>
          </w:tcPr>
          <w:p w14:paraId="7FA8FE5B"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Main Flow: List users in a devision successfully</w:t>
            </w:r>
          </w:p>
        </w:tc>
      </w:tr>
      <w:tr w:rsidR="00430A1A" w:rsidRPr="00D756AC" w14:paraId="4F82EB8E" w14:textId="77777777">
        <w:trPr>
          <w:trHeight w:val="735"/>
        </w:trPr>
        <w:tc>
          <w:tcPr>
            <w:tcW w:w="675" w:type="dxa"/>
          </w:tcPr>
          <w:p w14:paraId="67B2F1F4"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1</w:t>
            </w:r>
          </w:p>
        </w:tc>
        <w:tc>
          <w:tcPr>
            <w:tcW w:w="3690" w:type="dxa"/>
          </w:tcPr>
          <w:p w14:paraId="56F8F9CD"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Admin chọn chức năng quản</w:t>
            </w:r>
          </w:p>
          <w:p w14:paraId="28941759" w14:textId="77777777" w:rsidR="00430A1A" w:rsidRPr="00D756AC" w:rsidRDefault="00000000">
            <w:pPr>
              <w:pStyle w:val="TableParagraph"/>
              <w:spacing w:before="83"/>
              <w:rPr>
                <w:rFonts w:ascii="Times New Roman" w:hAnsi="Times New Roman" w:cs="Times New Roman"/>
                <w:sz w:val="26"/>
                <w:szCs w:val="26"/>
              </w:rPr>
            </w:pPr>
            <w:r w:rsidRPr="00D756AC">
              <w:rPr>
                <w:rFonts w:ascii="Times New Roman" w:hAnsi="Times New Roman" w:cs="Times New Roman"/>
                <w:sz w:val="26"/>
                <w:szCs w:val="26"/>
              </w:rPr>
              <w:t>lý tài khoản</w:t>
            </w:r>
          </w:p>
        </w:tc>
        <w:tc>
          <w:tcPr>
            <w:tcW w:w="705" w:type="dxa"/>
          </w:tcPr>
          <w:p w14:paraId="54507E0F"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2F00DF4A" w14:textId="77777777" w:rsidR="00430A1A" w:rsidRPr="00D756AC" w:rsidRDefault="00430A1A">
            <w:pPr>
              <w:pStyle w:val="TableParagraph"/>
              <w:ind w:left="0"/>
              <w:rPr>
                <w:rFonts w:ascii="Times New Roman" w:hAnsi="Times New Roman" w:cs="Times New Roman"/>
                <w:sz w:val="26"/>
                <w:szCs w:val="26"/>
              </w:rPr>
            </w:pPr>
          </w:p>
        </w:tc>
      </w:tr>
    </w:tbl>
    <w:p w14:paraId="6C937FF9" w14:textId="77777777" w:rsidR="00430A1A" w:rsidRPr="00D756AC" w:rsidRDefault="00430A1A">
      <w:pPr>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71A1680B" w14:textId="77777777" w:rsidR="00430A1A" w:rsidRPr="00D756AC" w:rsidRDefault="00430A1A">
      <w:pPr>
        <w:pStyle w:val="BodyText"/>
        <w:rPr>
          <w:rFonts w:ascii="Times New Roman" w:hAnsi="Times New Roman" w:cs="Times New Roman"/>
          <w:b/>
          <w:sz w:val="26"/>
          <w:szCs w:val="26"/>
        </w:rPr>
      </w:pPr>
    </w:p>
    <w:p w14:paraId="5821601C" w14:textId="77777777" w:rsidR="00430A1A" w:rsidRPr="00D756AC" w:rsidRDefault="00430A1A">
      <w:pPr>
        <w:pStyle w:val="BodyText"/>
        <w:rPr>
          <w:rFonts w:ascii="Times New Roman" w:hAnsi="Times New Roman" w:cs="Times New Roman"/>
          <w:b/>
          <w:sz w:val="26"/>
          <w:szCs w:val="26"/>
        </w:rPr>
      </w:pPr>
    </w:p>
    <w:p w14:paraId="13710497" w14:textId="77777777" w:rsidR="00430A1A" w:rsidRPr="00D756AC" w:rsidRDefault="00430A1A">
      <w:pPr>
        <w:pStyle w:val="BodyText"/>
        <w:spacing w:before="4"/>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675"/>
        <w:gridCol w:w="3690"/>
        <w:gridCol w:w="705"/>
        <w:gridCol w:w="4485"/>
      </w:tblGrid>
      <w:tr w:rsidR="00430A1A" w:rsidRPr="00D756AC" w14:paraId="090E0768" w14:textId="77777777">
        <w:trPr>
          <w:trHeight w:val="735"/>
        </w:trPr>
        <w:tc>
          <w:tcPr>
            <w:tcW w:w="675" w:type="dxa"/>
          </w:tcPr>
          <w:p w14:paraId="71C9D657"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6730BE5D"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5403F23D"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2</w:t>
            </w:r>
          </w:p>
        </w:tc>
        <w:tc>
          <w:tcPr>
            <w:tcW w:w="4485" w:type="dxa"/>
          </w:tcPr>
          <w:p w14:paraId="3671030D"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Hệ thống hiển thị danh sách các</w:t>
            </w:r>
          </w:p>
          <w:p w14:paraId="288ECAFD" w14:textId="77777777" w:rsidR="00430A1A" w:rsidRPr="00D756AC" w:rsidRDefault="00000000">
            <w:pPr>
              <w:pStyle w:val="TableParagraph"/>
              <w:spacing w:before="83"/>
              <w:rPr>
                <w:rFonts w:ascii="Times New Roman" w:hAnsi="Times New Roman" w:cs="Times New Roman"/>
                <w:sz w:val="26"/>
                <w:szCs w:val="26"/>
              </w:rPr>
            </w:pPr>
            <w:r w:rsidRPr="00D756AC">
              <w:rPr>
                <w:rFonts w:ascii="Times New Roman" w:hAnsi="Times New Roman" w:cs="Times New Roman"/>
                <w:sz w:val="26"/>
                <w:szCs w:val="26"/>
              </w:rPr>
              <w:t>tài khoản</w:t>
            </w:r>
          </w:p>
        </w:tc>
      </w:tr>
      <w:tr w:rsidR="00430A1A" w:rsidRPr="00D756AC" w14:paraId="71D2792E" w14:textId="77777777">
        <w:trPr>
          <w:trHeight w:val="720"/>
        </w:trPr>
        <w:tc>
          <w:tcPr>
            <w:tcW w:w="675" w:type="dxa"/>
          </w:tcPr>
          <w:p w14:paraId="7A3EDCCC"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3</w:t>
            </w:r>
          </w:p>
        </w:tc>
        <w:tc>
          <w:tcPr>
            <w:tcW w:w="3690" w:type="dxa"/>
          </w:tcPr>
          <w:p w14:paraId="58A96AE7" w14:textId="77777777" w:rsidR="00430A1A" w:rsidRPr="00D756AC" w:rsidRDefault="00000000">
            <w:pPr>
              <w:pStyle w:val="TableParagraph"/>
              <w:tabs>
                <w:tab w:val="left" w:pos="1081"/>
                <w:tab w:val="left" w:pos="1556"/>
              </w:tabs>
              <w:spacing w:line="275" w:lineRule="exact"/>
              <w:rPr>
                <w:rFonts w:ascii="Times New Roman" w:hAnsi="Times New Roman" w:cs="Times New Roman"/>
                <w:sz w:val="26"/>
                <w:szCs w:val="26"/>
              </w:rPr>
            </w:pPr>
            <w:r w:rsidRPr="00D756AC">
              <w:rPr>
                <w:rFonts w:ascii="Times New Roman" w:hAnsi="Times New Roman" w:cs="Times New Roman"/>
                <w:sz w:val="26"/>
                <w:szCs w:val="26"/>
              </w:rPr>
              <w:t>Admin</w:t>
            </w:r>
            <w:r w:rsidRPr="00D756AC">
              <w:rPr>
                <w:rFonts w:ascii="Times New Roman" w:hAnsi="Times New Roman" w:cs="Times New Roman"/>
                <w:sz w:val="26"/>
                <w:szCs w:val="26"/>
              </w:rPr>
              <w:tab/>
              <w:t>có</w:t>
            </w:r>
            <w:r w:rsidRPr="00D756AC">
              <w:rPr>
                <w:rFonts w:ascii="Times New Roman" w:hAnsi="Times New Roman" w:cs="Times New Roman"/>
                <w:sz w:val="26"/>
                <w:szCs w:val="26"/>
              </w:rPr>
              <w:tab/>
              <w:t>thể thêm,</w:t>
            </w:r>
            <w:r w:rsidRPr="00D756AC">
              <w:rPr>
                <w:rFonts w:ascii="Times New Roman" w:hAnsi="Times New Roman" w:cs="Times New Roman"/>
                <w:spacing w:val="40"/>
                <w:sz w:val="26"/>
                <w:szCs w:val="26"/>
              </w:rPr>
              <w:t xml:space="preserve"> </w:t>
            </w:r>
            <w:r w:rsidRPr="00D756AC">
              <w:rPr>
                <w:rFonts w:ascii="Times New Roman" w:hAnsi="Times New Roman" w:cs="Times New Roman"/>
                <w:sz w:val="26"/>
                <w:szCs w:val="26"/>
              </w:rPr>
              <w:t>sửa,</w:t>
            </w:r>
          </w:p>
          <w:p w14:paraId="7677163A"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xóa tài khoản</w:t>
            </w:r>
          </w:p>
        </w:tc>
        <w:tc>
          <w:tcPr>
            <w:tcW w:w="705" w:type="dxa"/>
          </w:tcPr>
          <w:p w14:paraId="519CA801"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01E60ECD"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0929711F" w14:textId="77777777">
        <w:trPr>
          <w:trHeight w:val="735"/>
        </w:trPr>
        <w:tc>
          <w:tcPr>
            <w:tcW w:w="675" w:type="dxa"/>
          </w:tcPr>
          <w:p w14:paraId="327FC815"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6B2BAD76"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05AA6DEC"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4</w:t>
            </w:r>
          </w:p>
        </w:tc>
        <w:tc>
          <w:tcPr>
            <w:tcW w:w="4485" w:type="dxa"/>
          </w:tcPr>
          <w:p w14:paraId="7647B97E"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Hệ thống xác nhận yêu cầu của</w:t>
            </w:r>
          </w:p>
          <w:p w14:paraId="38A410E8"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admin</w:t>
            </w:r>
          </w:p>
        </w:tc>
      </w:tr>
      <w:tr w:rsidR="00430A1A" w:rsidRPr="00D756AC" w14:paraId="5FB0FF73" w14:textId="77777777">
        <w:trPr>
          <w:trHeight w:val="1095"/>
        </w:trPr>
        <w:tc>
          <w:tcPr>
            <w:tcW w:w="675" w:type="dxa"/>
          </w:tcPr>
          <w:p w14:paraId="15E567C3"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1CCA71D8"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1D7E2252"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5</w:t>
            </w:r>
          </w:p>
        </w:tc>
        <w:tc>
          <w:tcPr>
            <w:tcW w:w="4485" w:type="dxa"/>
          </w:tcPr>
          <w:p w14:paraId="0AF755C5"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Hệ thống thực hiện yêu cầu của</w:t>
            </w:r>
          </w:p>
          <w:p w14:paraId="4DA21FF6" w14:textId="77777777" w:rsidR="00430A1A" w:rsidRPr="00D756AC" w:rsidRDefault="00000000">
            <w:pPr>
              <w:pStyle w:val="TableParagraph"/>
              <w:spacing w:before="9" w:line="376" w:lineRule="exact"/>
              <w:rPr>
                <w:rFonts w:ascii="Times New Roman" w:hAnsi="Times New Roman" w:cs="Times New Roman"/>
                <w:sz w:val="26"/>
                <w:szCs w:val="26"/>
              </w:rPr>
            </w:pPr>
            <w:r w:rsidRPr="00D756AC">
              <w:rPr>
                <w:rFonts w:ascii="Times New Roman" w:hAnsi="Times New Roman" w:cs="Times New Roman"/>
                <w:sz w:val="26"/>
                <w:szCs w:val="26"/>
              </w:rPr>
              <w:t>admin và trả về kết quả qua bảng danh sách.</w:t>
            </w:r>
          </w:p>
        </w:tc>
      </w:tr>
      <w:tr w:rsidR="00430A1A" w:rsidRPr="00D756AC" w14:paraId="0D28E605" w14:textId="77777777">
        <w:trPr>
          <w:trHeight w:val="720"/>
        </w:trPr>
        <w:tc>
          <w:tcPr>
            <w:tcW w:w="675" w:type="dxa"/>
          </w:tcPr>
          <w:p w14:paraId="2444CBE0"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6</w:t>
            </w:r>
          </w:p>
        </w:tc>
        <w:tc>
          <w:tcPr>
            <w:tcW w:w="3690" w:type="dxa"/>
          </w:tcPr>
          <w:p w14:paraId="7E4E15D4"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Admin bây giờ có thể thấy</w:t>
            </w:r>
          </w:p>
          <w:p w14:paraId="14A874D5"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được danh sách trả về</w:t>
            </w:r>
          </w:p>
        </w:tc>
        <w:tc>
          <w:tcPr>
            <w:tcW w:w="705" w:type="dxa"/>
          </w:tcPr>
          <w:p w14:paraId="1D96CAF3"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3CF48F44" w14:textId="77777777" w:rsidR="00430A1A" w:rsidRPr="00D756AC" w:rsidRDefault="00430A1A">
            <w:pPr>
              <w:pStyle w:val="TableParagraph"/>
              <w:ind w:left="0"/>
              <w:rPr>
                <w:rFonts w:ascii="Times New Roman" w:hAnsi="Times New Roman" w:cs="Times New Roman"/>
                <w:sz w:val="26"/>
                <w:szCs w:val="26"/>
              </w:rPr>
            </w:pPr>
          </w:p>
        </w:tc>
      </w:tr>
    </w:tbl>
    <w:p w14:paraId="750CF7C6" w14:textId="77777777" w:rsidR="00430A1A" w:rsidRPr="00D756AC" w:rsidRDefault="00430A1A">
      <w:pPr>
        <w:pStyle w:val="BodyText"/>
        <w:spacing w:before="3"/>
        <w:rPr>
          <w:rFonts w:ascii="Times New Roman" w:hAnsi="Times New Roman" w:cs="Times New Roman"/>
          <w:b/>
          <w:sz w:val="26"/>
          <w:szCs w:val="26"/>
        </w:rPr>
      </w:pPr>
    </w:p>
    <w:p w14:paraId="0D8A5C59" w14:textId="77777777" w:rsidR="00430A1A" w:rsidRPr="00D756AC" w:rsidRDefault="00000000">
      <w:pPr>
        <w:spacing w:before="100"/>
        <w:ind w:left="640"/>
        <w:rPr>
          <w:rFonts w:ascii="Times New Roman" w:hAnsi="Times New Roman" w:cs="Times New Roman"/>
          <w:b/>
          <w:sz w:val="26"/>
          <w:szCs w:val="26"/>
        </w:rPr>
      </w:pPr>
      <w:r w:rsidRPr="00D756AC">
        <w:rPr>
          <w:rFonts w:ascii="Times New Roman" w:hAnsi="Times New Roman" w:cs="Times New Roman"/>
          <w:b/>
          <w:sz w:val="26"/>
          <w:szCs w:val="26"/>
        </w:rPr>
        <w:t>Business Rules</w:t>
      </w:r>
    </w:p>
    <w:p w14:paraId="100567B9" w14:textId="77777777" w:rsidR="00430A1A" w:rsidRPr="00D756AC" w:rsidRDefault="00430A1A">
      <w:pPr>
        <w:pStyle w:val="BodyText"/>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095"/>
        <w:gridCol w:w="2985"/>
        <w:gridCol w:w="5505"/>
      </w:tblGrid>
      <w:tr w:rsidR="00430A1A" w:rsidRPr="00D756AC" w14:paraId="2B86E73B" w14:textId="77777777">
        <w:trPr>
          <w:trHeight w:val="735"/>
        </w:trPr>
        <w:tc>
          <w:tcPr>
            <w:tcW w:w="1095" w:type="dxa"/>
            <w:shd w:val="clear" w:color="auto" w:fill="C6D9F1"/>
          </w:tcPr>
          <w:p w14:paraId="3A68F02F"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Rule</w:t>
            </w:r>
          </w:p>
          <w:p w14:paraId="66D31BF4" w14:textId="77777777" w:rsidR="00430A1A" w:rsidRPr="00D756AC" w:rsidRDefault="00000000">
            <w:pPr>
              <w:pStyle w:val="TableParagraph"/>
              <w:spacing w:before="83"/>
              <w:rPr>
                <w:rFonts w:ascii="Times New Roman" w:hAnsi="Times New Roman" w:cs="Times New Roman"/>
                <w:b/>
                <w:sz w:val="26"/>
                <w:szCs w:val="26"/>
              </w:rPr>
            </w:pPr>
            <w:r w:rsidRPr="00D756AC">
              <w:rPr>
                <w:rFonts w:ascii="Times New Roman" w:hAnsi="Times New Roman" w:cs="Times New Roman"/>
                <w:b/>
                <w:sz w:val="26"/>
                <w:szCs w:val="26"/>
              </w:rPr>
              <w:t>No.</w:t>
            </w:r>
          </w:p>
        </w:tc>
        <w:tc>
          <w:tcPr>
            <w:tcW w:w="2985" w:type="dxa"/>
            <w:shd w:val="clear" w:color="auto" w:fill="C6D9F1"/>
          </w:tcPr>
          <w:p w14:paraId="4BE45A86"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Rule</w:t>
            </w:r>
          </w:p>
        </w:tc>
        <w:tc>
          <w:tcPr>
            <w:tcW w:w="5505" w:type="dxa"/>
            <w:shd w:val="clear" w:color="auto" w:fill="C6D9F1"/>
          </w:tcPr>
          <w:p w14:paraId="12719C53"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Description</w:t>
            </w:r>
          </w:p>
        </w:tc>
      </w:tr>
      <w:tr w:rsidR="00430A1A" w:rsidRPr="00D756AC" w14:paraId="3FE6BC96" w14:textId="77777777">
        <w:trPr>
          <w:trHeight w:val="1095"/>
        </w:trPr>
        <w:tc>
          <w:tcPr>
            <w:tcW w:w="1095" w:type="dxa"/>
          </w:tcPr>
          <w:p w14:paraId="71619C6B"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1</w:t>
            </w:r>
          </w:p>
        </w:tc>
        <w:tc>
          <w:tcPr>
            <w:tcW w:w="2985" w:type="dxa"/>
          </w:tcPr>
          <w:p w14:paraId="48BABAD8"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Hiển thị Gridview</w:t>
            </w:r>
          </w:p>
        </w:tc>
        <w:tc>
          <w:tcPr>
            <w:tcW w:w="5505" w:type="dxa"/>
          </w:tcPr>
          <w:p w14:paraId="3E9EC19E"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GridView hiển thị đúng dữ liệu, dữ liểu đảm</w:t>
            </w:r>
          </w:p>
          <w:p w14:paraId="6B76995F" w14:textId="77777777" w:rsidR="00430A1A" w:rsidRPr="00D756AC" w:rsidRDefault="00000000">
            <w:pPr>
              <w:pStyle w:val="TableParagraph"/>
              <w:spacing w:before="9" w:line="376" w:lineRule="exact"/>
              <w:rPr>
                <w:rFonts w:ascii="Times New Roman" w:hAnsi="Times New Roman" w:cs="Times New Roman"/>
                <w:sz w:val="26"/>
                <w:szCs w:val="26"/>
              </w:rPr>
            </w:pPr>
            <w:r w:rsidRPr="00D756AC">
              <w:rPr>
                <w:rFonts w:ascii="Times New Roman" w:hAnsi="Times New Roman" w:cs="Times New Roman"/>
                <w:sz w:val="26"/>
                <w:szCs w:val="26"/>
              </w:rPr>
              <w:t>bảo đã encode trước khi hiển thị, đảm bảo không vỡ trang khi dữ liệu quá dài.</w:t>
            </w:r>
          </w:p>
        </w:tc>
      </w:tr>
    </w:tbl>
    <w:p w14:paraId="11DD8FB3" w14:textId="77777777" w:rsidR="00430A1A" w:rsidRPr="00D756AC" w:rsidRDefault="00430A1A">
      <w:pPr>
        <w:pStyle w:val="BodyText"/>
        <w:spacing w:before="3"/>
        <w:rPr>
          <w:rFonts w:ascii="Times New Roman" w:hAnsi="Times New Roman" w:cs="Times New Roman"/>
          <w:b/>
          <w:sz w:val="26"/>
          <w:szCs w:val="26"/>
        </w:rPr>
      </w:pPr>
    </w:p>
    <w:p w14:paraId="7BDE8B42" w14:textId="77777777" w:rsidR="00430A1A" w:rsidRPr="00D756AC" w:rsidRDefault="00000000">
      <w:pPr>
        <w:spacing w:line="295" w:lineRule="auto"/>
        <w:ind w:left="640" w:right="7867"/>
        <w:rPr>
          <w:rFonts w:ascii="Times New Roman" w:hAnsi="Times New Roman" w:cs="Times New Roman"/>
          <w:b/>
          <w:sz w:val="26"/>
          <w:szCs w:val="26"/>
        </w:rPr>
      </w:pPr>
      <w:r w:rsidRPr="00D756AC">
        <w:rPr>
          <w:rFonts w:ascii="Times New Roman" w:hAnsi="Times New Roman" w:cs="Times New Roman"/>
          <w:b/>
          <w:sz w:val="26"/>
          <w:szCs w:val="26"/>
        </w:rPr>
        <w:t>System Message N/A</w:t>
      </w:r>
    </w:p>
    <w:p w14:paraId="23915CE3" w14:textId="77777777" w:rsidR="00430A1A" w:rsidRPr="00D756AC" w:rsidRDefault="00430A1A">
      <w:pPr>
        <w:pStyle w:val="BodyText"/>
        <w:rPr>
          <w:rFonts w:ascii="Times New Roman" w:hAnsi="Times New Roman" w:cs="Times New Roman"/>
          <w:b/>
          <w:sz w:val="26"/>
          <w:szCs w:val="26"/>
        </w:rPr>
      </w:pPr>
    </w:p>
    <w:p w14:paraId="1AA53853" w14:textId="77777777" w:rsidR="00430A1A" w:rsidRPr="00D756AC" w:rsidRDefault="00000000">
      <w:pPr>
        <w:pStyle w:val="Heading3"/>
        <w:numPr>
          <w:ilvl w:val="1"/>
          <w:numId w:val="2"/>
        </w:numPr>
        <w:tabs>
          <w:tab w:val="left" w:pos="1360"/>
        </w:tabs>
        <w:spacing w:before="237"/>
        <w:ind w:left="1360" w:hanging="720"/>
        <w:rPr>
          <w:rFonts w:ascii="Times New Roman" w:hAnsi="Times New Roman" w:cs="Times New Roman"/>
          <w:sz w:val="26"/>
          <w:szCs w:val="26"/>
        </w:rPr>
      </w:pPr>
      <w:bookmarkStart w:id="18" w:name="_TOC_250025"/>
      <w:r w:rsidRPr="00D756AC">
        <w:rPr>
          <w:rFonts w:ascii="Times New Roman" w:hAnsi="Times New Roman" w:cs="Times New Roman"/>
          <w:color w:val="BC001B"/>
          <w:sz w:val="26"/>
          <w:szCs w:val="26"/>
        </w:rPr>
        <w:t xml:space="preserve">UC05: </w:t>
      </w:r>
      <w:r w:rsidRPr="00D756AC">
        <w:rPr>
          <w:rFonts w:ascii="Times New Roman" w:hAnsi="Times New Roman" w:cs="Times New Roman"/>
          <w:color w:val="BC001B"/>
          <w:spacing w:val="-11"/>
          <w:sz w:val="26"/>
          <w:szCs w:val="26"/>
        </w:rPr>
        <w:t xml:space="preserve">Tra </w:t>
      </w:r>
      <w:r w:rsidRPr="00D756AC">
        <w:rPr>
          <w:rFonts w:ascii="Times New Roman" w:hAnsi="Times New Roman" w:cs="Times New Roman"/>
          <w:color w:val="BC001B"/>
          <w:sz w:val="26"/>
          <w:szCs w:val="26"/>
        </w:rPr>
        <w:t>cứu sản</w:t>
      </w:r>
      <w:r w:rsidRPr="00D756AC">
        <w:rPr>
          <w:rFonts w:ascii="Times New Roman" w:hAnsi="Times New Roman" w:cs="Times New Roman"/>
          <w:color w:val="BC001B"/>
          <w:spacing w:val="7"/>
          <w:sz w:val="26"/>
          <w:szCs w:val="26"/>
        </w:rPr>
        <w:t xml:space="preserve"> </w:t>
      </w:r>
      <w:bookmarkEnd w:id="18"/>
      <w:r w:rsidRPr="00D756AC">
        <w:rPr>
          <w:rFonts w:ascii="Times New Roman" w:hAnsi="Times New Roman" w:cs="Times New Roman"/>
          <w:color w:val="BC001B"/>
          <w:sz w:val="26"/>
          <w:szCs w:val="26"/>
        </w:rPr>
        <w:t>phẩm</w:t>
      </w:r>
    </w:p>
    <w:p w14:paraId="4F6E830C" w14:textId="77777777" w:rsidR="00430A1A" w:rsidRPr="00D756AC" w:rsidRDefault="00430A1A">
      <w:pPr>
        <w:pStyle w:val="BodyText"/>
        <w:rPr>
          <w:rFonts w:ascii="Times New Roman" w:hAnsi="Times New Roman" w:cs="Times New Roman"/>
          <w:sz w:val="26"/>
          <w:szCs w:val="26"/>
        </w:rPr>
      </w:pPr>
    </w:p>
    <w:p w14:paraId="5DA6345B" w14:textId="77777777" w:rsidR="00430A1A" w:rsidRPr="00D756AC" w:rsidRDefault="00000000">
      <w:pPr>
        <w:spacing w:before="218"/>
        <w:ind w:left="640"/>
        <w:rPr>
          <w:rFonts w:ascii="Times New Roman" w:hAnsi="Times New Roman" w:cs="Times New Roman"/>
          <w:b/>
          <w:sz w:val="26"/>
          <w:szCs w:val="26"/>
        </w:rPr>
      </w:pPr>
      <w:r w:rsidRPr="00D756AC">
        <w:rPr>
          <w:rFonts w:ascii="Times New Roman" w:hAnsi="Times New Roman" w:cs="Times New Roman"/>
          <w:b/>
          <w:sz w:val="26"/>
          <w:szCs w:val="26"/>
        </w:rPr>
        <w:t>Mô tả Use Case</w:t>
      </w:r>
    </w:p>
    <w:p w14:paraId="4C336E76" w14:textId="77777777" w:rsidR="00430A1A" w:rsidRPr="00D756AC" w:rsidRDefault="00430A1A">
      <w:pPr>
        <w:pStyle w:val="BodyText"/>
        <w:spacing w:before="10"/>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890"/>
        <w:gridCol w:w="3075"/>
        <w:gridCol w:w="1290"/>
        <w:gridCol w:w="3315"/>
      </w:tblGrid>
      <w:tr w:rsidR="00430A1A" w:rsidRPr="00D756AC" w14:paraId="7343B3EE" w14:textId="77777777">
        <w:trPr>
          <w:trHeight w:val="360"/>
        </w:trPr>
        <w:tc>
          <w:tcPr>
            <w:tcW w:w="1890" w:type="dxa"/>
            <w:shd w:val="clear" w:color="auto" w:fill="C6D9F1"/>
          </w:tcPr>
          <w:p w14:paraId="6C2171D1"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Name</w:t>
            </w:r>
          </w:p>
        </w:tc>
        <w:tc>
          <w:tcPr>
            <w:tcW w:w="3075" w:type="dxa"/>
          </w:tcPr>
          <w:p w14:paraId="5A184DAB"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Tra cứu sản phẩm</w:t>
            </w:r>
          </w:p>
        </w:tc>
        <w:tc>
          <w:tcPr>
            <w:tcW w:w="1290" w:type="dxa"/>
            <w:shd w:val="clear" w:color="auto" w:fill="C6D9F1"/>
          </w:tcPr>
          <w:p w14:paraId="716884F1"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Code</w:t>
            </w:r>
          </w:p>
        </w:tc>
        <w:tc>
          <w:tcPr>
            <w:tcW w:w="3315" w:type="dxa"/>
          </w:tcPr>
          <w:p w14:paraId="51C0FA00"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UC05</w:t>
            </w:r>
          </w:p>
        </w:tc>
      </w:tr>
      <w:tr w:rsidR="00430A1A" w:rsidRPr="00D756AC" w14:paraId="2B7EC9DC" w14:textId="77777777">
        <w:trPr>
          <w:trHeight w:val="735"/>
        </w:trPr>
        <w:tc>
          <w:tcPr>
            <w:tcW w:w="1890" w:type="dxa"/>
            <w:shd w:val="clear" w:color="auto" w:fill="C6D9F1"/>
          </w:tcPr>
          <w:p w14:paraId="075A9AD0"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sz w:val="26"/>
                <w:szCs w:val="26"/>
              </w:rPr>
              <w:t>Description</w:t>
            </w:r>
          </w:p>
        </w:tc>
        <w:tc>
          <w:tcPr>
            <w:tcW w:w="7680" w:type="dxa"/>
            <w:gridSpan w:val="3"/>
          </w:tcPr>
          <w:p w14:paraId="39F1E006"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Cho phép các actor tìm kiếm, liệt kê danh sách sản phẩm và</w:t>
            </w:r>
          </w:p>
          <w:p w14:paraId="0F2C2471"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xem chi tiết sản phẩm</w:t>
            </w:r>
          </w:p>
        </w:tc>
      </w:tr>
      <w:tr w:rsidR="00430A1A" w:rsidRPr="00D756AC" w14:paraId="148DB620" w14:textId="77777777">
        <w:trPr>
          <w:trHeight w:val="1830"/>
        </w:trPr>
        <w:tc>
          <w:tcPr>
            <w:tcW w:w="1890" w:type="dxa"/>
            <w:shd w:val="clear" w:color="auto" w:fill="C6D9F1"/>
          </w:tcPr>
          <w:p w14:paraId="3A12C959"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lastRenderedPageBreak/>
              <w:t>Actor</w:t>
            </w:r>
          </w:p>
        </w:tc>
        <w:tc>
          <w:tcPr>
            <w:tcW w:w="3075" w:type="dxa"/>
          </w:tcPr>
          <w:p w14:paraId="7DC33FA8"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Customer</w:t>
            </w:r>
          </w:p>
        </w:tc>
        <w:tc>
          <w:tcPr>
            <w:tcW w:w="1290" w:type="dxa"/>
            <w:shd w:val="clear" w:color="auto" w:fill="C6D9F1"/>
          </w:tcPr>
          <w:p w14:paraId="466E188D"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Trigger</w:t>
            </w:r>
          </w:p>
        </w:tc>
        <w:tc>
          <w:tcPr>
            <w:tcW w:w="3315" w:type="dxa"/>
          </w:tcPr>
          <w:p w14:paraId="08B0B144" w14:textId="77777777" w:rsidR="00430A1A" w:rsidRPr="00D756AC" w:rsidRDefault="00000000">
            <w:pPr>
              <w:pStyle w:val="TableParagraph"/>
              <w:spacing w:line="275" w:lineRule="exact"/>
              <w:jc w:val="both"/>
              <w:rPr>
                <w:rFonts w:ascii="Times New Roman" w:hAnsi="Times New Roman" w:cs="Times New Roman"/>
                <w:sz w:val="26"/>
                <w:szCs w:val="26"/>
              </w:rPr>
            </w:pPr>
            <w:r w:rsidRPr="00D756AC">
              <w:rPr>
                <w:rFonts w:ascii="Times New Roman" w:hAnsi="Times New Roman" w:cs="Times New Roman"/>
                <w:sz w:val="26"/>
                <w:szCs w:val="26"/>
              </w:rPr>
              <w:t>Actor  bấm  các  nút</w:t>
            </w:r>
            <w:r w:rsidRPr="00D756AC">
              <w:rPr>
                <w:rFonts w:ascii="Times New Roman" w:hAnsi="Times New Roman" w:cs="Times New Roman"/>
                <w:spacing w:val="29"/>
                <w:sz w:val="26"/>
                <w:szCs w:val="26"/>
              </w:rPr>
              <w:t xml:space="preserve"> </w:t>
            </w:r>
            <w:r w:rsidRPr="00D756AC">
              <w:rPr>
                <w:rFonts w:ascii="Times New Roman" w:hAnsi="Times New Roman" w:cs="Times New Roman"/>
                <w:sz w:val="26"/>
                <w:szCs w:val="26"/>
              </w:rPr>
              <w:t>trên</w:t>
            </w:r>
          </w:p>
          <w:p w14:paraId="7D8D4196" w14:textId="77777777" w:rsidR="00430A1A" w:rsidRPr="00D756AC" w:rsidRDefault="00000000">
            <w:pPr>
              <w:pStyle w:val="TableParagraph"/>
              <w:spacing w:before="83" w:line="295" w:lineRule="auto"/>
              <w:ind w:right="115"/>
              <w:jc w:val="both"/>
              <w:rPr>
                <w:rFonts w:ascii="Times New Roman" w:hAnsi="Times New Roman" w:cs="Times New Roman"/>
                <w:sz w:val="26"/>
                <w:szCs w:val="26"/>
              </w:rPr>
            </w:pPr>
            <w:r w:rsidRPr="00D756AC">
              <w:rPr>
                <w:rFonts w:ascii="Times New Roman" w:hAnsi="Times New Roman" w:cs="Times New Roman"/>
                <w:sz w:val="26"/>
                <w:szCs w:val="26"/>
              </w:rPr>
              <w:t xml:space="preserve">menu như nút theo loại sản phẩm, nút theo </w:t>
            </w:r>
            <w:r w:rsidRPr="00D756AC">
              <w:rPr>
                <w:rFonts w:ascii="Times New Roman" w:hAnsi="Times New Roman" w:cs="Times New Roman"/>
                <w:spacing w:val="-4"/>
                <w:sz w:val="26"/>
                <w:szCs w:val="26"/>
              </w:rPr>
              <w:t xml:space="preserve">hãng </w:t>
            </w:r>
            <w:r w:rsidRPr="00D756AC">
              <w:rPr>
                <w:rFonts w:ascii="Times New Roman" w:hAnsi="Times New Roman" w:cs="Times New Roman"/>
                <w:sz w:val="26"/>
                <w:szCs w:val="26"/>
              </w:rPr>
              <w:t>sản  xuất,  nút  tìm</w:t>
            </w:r>
            <w:r w:rsidRPr="00D756AC">
              <w:rPr>
                <w:rFonts w:ascii="Times New Roman" w:hAnsi="Times New Roman" w:cs="Times New Roman"/>
                <w:spacing w:val="60"/>
                <w:sz w:val="26"/>
                <w:szCs w:val="26"/>
              </w:rPr>
              <w:t xml:space="preserve"> </w:t>
            </w:r>
            <w:r w:rsidRPr="00D756AC">
              <w:rPr>
                <w:rFonts w:ascii="Times New Roman" w:hAnsi="Times New Roman" w:cs="Times New Roman"/>
                <w:spacing w:val="-4"/>
                <w:sz w:val="26"/>
                <w:szCs w:val="26"/>
              </w:rPr>
              <w:t>kiếm</w:t>
            </w:r>
          </w:p>
          <w:p w14:paraId="2F1A0710" w14:textId="77777777" w:rsidR="00430A1A" w:rsidRPr="00D756AC" w:rsidRDefault="00000000">
            <w:pPr>
              <w:pStyle w:val="TableParagraph"/>
              <w:spacing w:before="19"/>
              <w:jc w:val="both"/>
              <w:rPr>
                <w:rFonts w:ascii="Times New Roman" w:hAnsi="Times New Roman" w:cs="Times New Roman"/>
                <w:sz w:val="26"/>
                <w:szCs w:val="26"/>
              </w:rPr>
            </w:pPr>
            <w:r w:rsidRPr="00D756AC">
              <w:rPr>
                <w:rFonts w:ascii="Times New Roman" w:hAnsi="Times New Roman" w:cs="Times New Roman"/>
                <w:sz w:val="26"/>
                <w:szCs w:val="26"/>
              </w:rPr>
              <w:t>sản   phẩm   đều   trả</w:t>
            </w:r>
            <w:r w:rsidRPr="00D756AC">
              <w:rPr>
                <w:rFonts w:ascii="Times New Roman" w:hAnsi="Times New Roman" w:cs="Times New Roman"/>
                <w:spacing w:val="47"/>
                <w:sz w:val="26"/>
                <w:szCs w:val="26"/>
              </w:rPr>
              <w:t xml:space="preserve"> </w:t>
            </w:r>
            <w:r w:rsidRPr="00D756AC">
              <w:rPr>
                <w:rFonts w:ascii="Times New Roman" w:hAnsi="Times New Roman" w:cs="Times New Roman"/>
                <w:sz w:val="26"/>
                <w:szCs w:val="26"/>
              </w:rPr>
              <w:t>về</w:t>
            </w:r>
          </w:p>
        </w:tc>
      </w:tr>
    </w:tbl>
    <w:p w14:paraId="1B909DC7" w14:textId="77777777" w:rsidR="00430A1A" w:rsidRPr="00D756AC" w:rsidRDefault="00430A1A">
      <w:pPr>
        <w:jc w:val="both"/>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16019EF5" w14:textId="77777777" w:rsidR="00430A1A" w:rsidRPr="00D756AC" w:rsidRDefault="00430A1A">
      <w:pPr>
        <w:pStyle w:val="BodyText"/>
        <w:rPr>
          <w:rFonts w:ascii="Times New Roman" w:hAnsi="Times New Roman" w:cs="Times New Roman"/>
          <w:b/>
          <w:sz w:val="26"/>
          <w:szCs w:val="26"/>
        </w:rPr>
      </w:pPr>
    </w:p>
    <w:p w14:paraId="573BD14E" w14:textId="77777777" w:rsidR="00430A1A" w:rsidRPr="00D756AC" w:rsidRDefault="00430A1A">
      <w:pPr>
        <w:pStyle w:val="BodyText"/>
        <w:rPr>
          <w:rFonts w:ascii="Times New Roman" w:hAnsi="Times New Roman" w:cs="Times New Roman"/>
          <w:b/>
          <w:sz w:val="26"/>
          <w:szCs w:val="26"/>
        </w:rPr>
      </w:pPr>
    </w:p>
    <w:p w14:paraId="2CD96EEF" w14:textId="77777777" w:rsidR="00430A1A" w:rsidRPr="00D756AC" w:rsidRDefault="00430A1A">
      <w:pPr>
        <w:pStyle w:val="BodyText"/>
        <w:spacing w:before="9"/>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890"/>
        <w:gridCol w:w="3075"/>
        <w:gridCol w:w="1290"/>
        <w:gridCol w:w="3315"/>
      </w:tblGrid>
      <w:tr w:rsidR="00430A1A" w:rsidRPr="00D756AC" w14:paraId="24CCC6F9" w14:textId="77777777">
        <w:trPr>
          <w:trHeight w:val="1455"/>
        </w:trPr>
        <w:tc>
          <w:tcPr>
            <w:tcW w:w="1890" w:type="dxa"/>
            <w:shd w:val="clear" w:color="auto" w:fill="C6D9F1"/>
          </w:tcPr>
          <w:p w14:paraId="2C81993F" w14:textId="77777777" w:rsidR="00430A1A" w:rsidRPr="00D756AC" w:rsidRDefault="00430A1A">
            <w:pPr>
              <w:pStyle w:val="TableParagraph"/>
              <w:ind w:left="0"/>
              <w:rPr>
                <w:rFonts w:ascii="Times New Roman" w:hAnsi="Times New Roman" w:cs="Times New Roman"/>
                <w:sz w:val="26"/>
                <w:szCs w:val="26"/>
              </w:rPr>
            </w:pPr>
          </w:p>
        </w:tc>
        <w:tc>
          <w:tcPr>
            <w:tcW w:w="3075" w:type="dxa"/>
          </w:tcPr>
          <w:p w14:paraId="02E0D83D" w14:textId="77777777" w:rsidR="00430A1A" w:rsidRPr="00D756AC" w:rsidRDefault="00430A1A">
            <w:pPr>
              <w:pStyle w:val="TableParagraph"/>
              <w:ind w:left="0"/>
              <w:rPr>
                <w:rFonts w:ascii="Times New Roman" w:hAnsi="Times New Roman" w:cs="Times New Roman"/>
                <w:sz w:val="26"/>
                <w:szCs w:val="26"/>
              </w:rPr>
            </w:pPr>
          </w:p>
        </w:tc>
        <w:tc>
          <w:tcPr>
            <w:tcW w:w="1290" w:type="dxa"/>
            <w:shd w:val="clear" w:color="auto" w:fill="C6D9F1"/>
          </w:tcPr>
          <w:p w14:paraId="06D4412E" w14:textId="77777777" w:rsidR="00430A1A" w:rsidRPr="00D756AC" w:rsidRDefault="00430A1A">
            <w:pPr>
              <w:pStyle w:val="TableParagraph"/>
              <w:ind w:left="0"/>
              <w:rPr>
                <w:rFonts w:ascii="Times New Roman" w:hAnsi="Times New Roman" w:cs="Times New Roman"/>
                <w:sz w:val="26"/>
                <w:szCs w:val="26"/>
              </w:rPr>
            </w:pPr>
          </w:p>
        </w:tc>
        <w:tc>
          <w:tcPr>
            <w:tcW w:w="3315" w:type="dxa"/>
          </w:tcPr>
          <w:p w14:paraId="17D52ADA" w14:textId="77777777" w:rsidR="00430A1A" w:rsidRPr="00D756AC" w:rsidRDefault="00000000">
            <w:pPr>
              <w:pStyle w:val="TableParagraph"/>
              <w:spacing w:line="275" w:lineRule="exact"/>
              <w:jc w:val="both"/>
              <w:rPr>
                <w:rFonts w:ascii="Times New Roman" w:hAnsi="Times New Roman" w:cs="Times New Roman"/>
                <w:sz w:val="26"/>
                <w:szCs w:val="26"/>
              </w:rPr>
            </w:pPr>
            <w:r w:rsidRPr="00D756AC">
              <w:rPr>
                <w:rFonts w:ascii="Times New Roman" w:hAnsi="Times New Roman" w:cs="Times New Roman"/>
                <w:sz w:val="26"/>
                <w:szCs w:val="26"/>
              </w:rPr>
              <w:t>danh sách theo thông tin</w:t>
            </w:r>
          </w:p>
          <w:p w14:paraId="67D9ACF3" w14:textId="77777777" w:rsidR="00430A1A" w:rsidRPr="00D756AC" w:rsidRDefault="00000000">
            <w:pPr>
              <w:pStyle w:val="TableParagraph"/>
              <w:spacing w:before="15" w:line="360" w:lineRule="atLeast"/>
              <w:ind w:right="117"/>
              <w:jc w:val="both"/>
              <w:rPr>
                <w:rFonts w:ascii="Times New Roman" w:hAnsi="Times New Roman" w:cs="Times New Roman"/>
                <w:sz w:val="26"/>
                <w:szCs w:val="26"/>
              </w:rPr>
            </w:pPr>
            <w:r w:rsidRPr="00D756AC">
              <w:rPr>
                <w:rFonts w:ascii="Times New Roman" w:hAnsi="Times New Roman" w:cs="Times New Roman"/>
                <w:sz w:val="26"/>
                <w:szCs w:val="26"/>
              </w:rPr>
              <w:t xml:space="preserve">tra cứu, xem chi </w:t>
            </w:r>
            <w:r w:rsidRPr="00D756AC">
              <w:rPr>
                <w:rFonts w:ascii="Times New Roman" w:hAnsi="Times New Roman" w:cs="Times New Roman"/>
                <w:spacing w:val="-4"/>
                <w:sz w:val="26"/>
                <w:szCs w:val="26"/>
              </w:rPr>
              <w:t xml:space="preserve">tiết </w:t>
            </w:r>
            <w:r w:rsidRPr="00D756AC">
              <w:rPr>
                <w:rFonts w:ascii="Times New Roman" w:hAnsi="Times New Roman" w:cs="Times New Roman"/>
                <w:sz w:val="26"/>
                <w:szCs w:val="26"/>
              </w:rPr>
              <w:t xml:space="preserve">từng sản phẩm và </w:t>
            </w:r>
            <w:r w:rsidRPr="00D756AC">
              <w:rPr>
                <w:rFonts w:ascii="Times New Roman" w:hAnsi="Times New Roman" w:cs="Times New Roman"/>
                <w:spacing w:val="-4"/>
                <w:sz w:val="26"/>
                <w:szCs w:val="26"/>
              </w:rPr>
              <w:t xml:space="preserve">thêm </w:t>
            </w:r>
            <w:r w:rsidRPr="00D756AC">
              <w:rPr>
                <w:rFonts w:ascii="Times New Roman" w:hAnsi="Times New Roman" w:cs="Times New Roman"/>
                <w:sz w:val="26"/>
                <w:szCs w:val="26"/>
              </w:rPr>
              <w:t>sản phẩm vào giỏ hàng.</w:t>
            </w:r>
          </w:p>
        </w:tc>
      </w:tr>
      <w:tr w:rsidR="00430A1A" w:rsidRPr="00D756AC" w14:paraId="0FAC5B8F" w14:textId="77777777">
        <w:trPr>
          <w:trHeight w:val="735"/>
        </w:trPr>
        <w:tc>
          <w:tcPr>
            <w:tcW w:w="1890" w:type="dxa"/>
            <w:shd w:val="clear" w:color="auto" w:fill="C6D9F1"/>
          </w:tcPr>
          <w:p w14:paraId="5EFA14C6"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sz w:val="26"/>
                <w:szCs w:val="26"/>
              </w:rPr>
              <w:t>Pre-conditi</w:t>
            </w:r>
          </w:p>
          <w:p w14:paraId="3AFBD35C" w14:textId="77777777" w:rsidR="00430A1A" w:rsidRPr="00D756AC" w:rsidRDefault="00000000">
            <w:pPr>
              <w:pStyle w:val="TableParagraph"/>
              <w:spacing w:before="68"/>
              <w:rPr>
                <w:rFonts w:ascii="Times New Roman" w:hAnsi="Times New Roman" w:cs="Times New Roman"/>
                <w:b/>
                <w:sz w:val="26"/>
                <w:szCs w:val="26"/>
              </w:rPr>
            </w:pPr>
            <w:r w:rsidRPr="00D756AC">
              <w:rPr>
                <w:rFonts w:ascii="Times New Roman" w:hAnsi="Times New Roman" w:cs="Times New Roman"/>
                <w:b/>
                <w:sz w:val="26"/>
                <w:szCs w:val="26"/>
              </w:rPr>
              <w:t>on</w:t>
            </w:r>
          </w:p>
        </w:tc>
        <w:tc>
          <w:tcPr>
            <w:tcW w:w="7680" w:type="dxa"/>
            <w:gridSpan w:val="3"/>
          </w:tcPr>
          <w:p w14:paraId="69E84BAF"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5C12E067" w14:textId="77777777">
        <w:trPr>
          <w:trHeight w:val="720"/>
        </w:trPr>
        <w:tc>
          <w:tcPr>
            <w:tcW w:w="1890" w:type="dxa"/>
            <w:shd w:val="clear" w:color="auto" w:fill="C6D9F1"/>
          </w:tcPr>
          <w:p w14:paraId="62412E66"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Post</w:t>
            </w:r>
          </w:p>
          <w:p w14:paraId="799DFAC2" w14:textId="77777777" w:rsidR="00430A1A" w:rsidRPr="00D756AC" w:rsidRDefault="00000000">
            <w:pPr>
              <w:pStyle w:val="TableParagraph"/>
              <w:spacing w:before="68"/>
              <w:rPr>
                <w:rFonts w:ascii="Times New Roman" w:hAnsi="Times New Roman" w:cs="Times New Roman"/>
                <w:b/>
                <w:sz w:val="26"/>
                <w:szCs w:val="26"/>
              </w:rPr>
            </w:pPr>
            <w:r w:rsidRPr="00D756AC">
              <w:rPr>
                <w:rFonts w:ascii="Times New Roman" w:hAnsi="Times New Roman" w:cs="Times New Roman"/>
                <w:b/>
                <w:sz w:val="26"/>
                <w:szCs w:val="26"/>
              </w:rPr>
              <w:t>condition</w:t>
            </w:r>
          </w:p>
        </w:tc>
        <w:tc>
          <w:tcPr>
            <w:tcW w:w="7680" w:type="dxa"/>
            <w:gridSpan w:val="3"/>
          </w:tcPr>
          <w:p w14:paraId="3CA9E069"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Trả về danh sách theo thông tin tra cứu</w:t>
            </w:r>
          </w:p>
        </w:tc>
      </w:tr>
    </w:tbl>
    <w:p w14:paraId="5B37BB77" w14:textId="77777777" w:rsidR="00430A1A" w:rsidRPr="00D756AC" w:rsidRDefault="00430A1A">
      <w:pPr>
        <w:pStyle w:val="BodyText"/>
        <w:spacing w:before="5"/>
        <w:rPr>
          <w:rFonts w:ascii="Times New Roman" w:hAnsi="Times New Roman" w:cs="Times New Roman"/>
          <w:b/>
          <w:sz w:val="26"/>
          <w:szCs w:val="26"/>
        </w:rPr>
      </w:pPr>
    </w:p>
    <w:p w14:paraId="041F9B3A" w14:textId="77777777" w:rsidR="00430A1A" w:rsidRPr="00D756AC" w:rsidRDefault="00000000">
      <w:pPr>
        <w:spacing w:before="100"/>
        <w:ind w:left="640"/>
        <w:rPr>
          <w:rFonts w:ascii="Times New Roman" w:hAnsi="Times New Roman" w:cs="Times New Roman"/>
          <w:b/>
          <w:sz w:val="26"/>
          <w:szCs w:val="26"/>
        </w:rPr>
      </w:pPr>
      <w:r w:rsidRPr="00D756AC">
        <w:rPr>
          <w:rFonts w:ascii="Times New Roman" w:hAnsi="Times New Roman" w:cs="Times New Roman"/>
          <w:b/>
          <w:sz w:val="26"/>
          <w:szCs w:val="26"/>
        </w:rPr>
        <w:t>Activities</w:t>
      </w:r>
    </w:p>
    <w:p w14:paraId="4B92AF20" w14:textId="77777777" w:rsidR="00430A1A" w:rsidRPr="00D756AC" w:rsidRDefault="00430A1A">
      <w:pPr>
        <w:pStyle w:val="BodyText"/>
        <w:spacing w:before="11"/>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675"/>
        <w:gridCol w:w="3690"/>
        <w:gridCol w:w="705"/>
        <w:gridCol w:w="4485"/>
      </w:tblGrid>
      <w:tr w:rsidR="00430A1A" w:rsidRPr="00D756AC" w14:paraId="361DA15F" w14:textId="77777777">
        <w:trPr>
          <w:trHeight w:val="360"/>
        </w:trPr>
        <w:tc>
          <w:tcPr>
            <w:tcW w:w="4365" w:type="dxa"/>
            <w:gridSpan w:val="2"/>
            <w:shd w:val="clear" w:color="auto" w:fill="C6D9F1"/>
          </w:tcPr>
          <w:p w14:paraId="55553B29" w14:textId="77777777" w:rsidR="00430A1A" w:rsidRPr="00D756AC" w:rsidRDefault="00000000">
            <w:pPr>
              <w:pStyle w:val="TableParagraph"/>
              <w:spacing w:line="275" w:lineRule="exact"/>
              <w:ind w:left="1788" w:right="1800"/>
              <w:jc w:val="center"/>
              <w:rPr>
                <w:rFonts w:ascii="Times New Roman" w:hAnsi="Times New Roman" w:cs="Times New Roman"/>
                <w:b/>
                <w:sz w:val="26"/>
                <w:szCs w:val="26"/>
              </w:rPr>
            </w:pPr>
            <w:r w:rsidRPr="00D756AC">
              <w:rPr>
                <w:rFonts w:ascii="Times New Roman" w:hAnsi="Times New Roman" w:cs="Times New Roman"/>
                <w:b/>
                <w:sz w:val="26"/>
                <w:szCs w:val="26"/>
              </w:rPr>
              <w:t>Actor</w:t>
            </w:r>
          </w:p>
        </w:tc>
        <w:tc>
          <w:tcPr>
            <w:tcW w:w="5190" w:type="dxa"/>
            <w:gridSpan w:val="2"/>
            <w:shd w:val="clear" w:color="auto" w:fill="C6D9F1"/>
          </w:tcPr>
          <w:p w14:paraId="41CB7A3F" w14:textId="77777777" w:rsidR="00430A1A" w:rsidRPr="00D756AC" w:rsidRDefault="00000000">
            <w:pPr>
              <w:pStyle w:val="TableParagraph"/>
              <w:spacing w:line="275" w:lineRule="exact"/>
              <w:ind w:left="2058" w:right="2084"/>
              <w:jc w:val="center"/>
              <w:rPr>
                <w:rFonts w:ascii="Times New Roman" w:hAnsi="Times New Roman" w:cs="Times New Roman"/>
                <w:b/>
                <w:sz w:val="26"/>
                <w:szCs w:val="26"/>
              </w:rPr>
            </w:pPr>
            <w:r w:rsidRPr="00D756AC">
              <w:rPr>
                <w:rFonts w:ascii="Times New Roman" w:hAnsi="Times New Roman" w:cs="Times New Roman"/>
                <w:b/>
                <w:sz w:val="26"/>
                <w:szCs w:val="26"/>
              </w:rPr>
              <w:t>System</w:t>
            </w:r>
          </w:p>
        </w:tc>
      </w:tr>
      <w:tr w:rsidR="00430A1A" w:rsidRPr="00D756AC" w14:paraId="759D9222" w14:textId="77777777">
        <w:trPr>
          <w:trHeight w:val="375"/>
        </w:trPr>
        <w:tc>
          <w:tcPr>
            <w:tcW w:w="9555" w:type="dxa"/>
            <w:gridSpan w:val="4"/>
            <w:shd w:val="clear" w:color="auto" w:fill="C6D9F1"/>
          </w:tcPr>
          <w:p w14:paraId="29C4953A"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sz w:val="26"/>
                <w:szCs w:val="26"/>
              </w:rPr>
              <w:t>Main Flow: List users in a devision successfully</w:t>
            </w:r>
          </w:p>
        </w:tc>
      </w:tr>
      <w:tr w:rsidR="00430A1A" w:rsidRPr="00D756AC" w14:paraId="69557B79" w14:textId="77777777">
        <w:trPr>
          <w:trHeight w:val="1095"/>
        </w:trPr>
        <w:tc>
          <w:tcPr>
            <w:tcW w:w="675" w:type="dxa"/>
          </w:tcPr>
          <w:p w14:paraId="38FC07CE"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1</w:t>
            </w:r>
          </w:p>
        </w:tc>
        <w:tc>
          <w:tcPr>
            <w:tcW w:w="3690" w:type="dxa"/>
          </w:tcPr>
          <w:p w14:paraId="37C44194"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Actor có thể chọn xem danh</w:t>
            </w:r>
          </w:p>
          <w:p w14:paraId="7F149923" w14:textId="77777777" w:rsidR="00430A1A" w:rsidRPr="00D756AC" w:rsidRDefault="00000000">
            <w:pPr>
              <w:pStyle w:val="TableParagraph"/>
              <w:spacing w:before="9" w:line="376" w:lineRule="exact"/>
              <w:ind w:right="119"/>
              <w:rPr>
                <w:rFonts w:ascii="Times New Roman" w:hAnsi="Times New Roman" w:cs="Times New Roman"/>
                <w:sz w:val="26"/>
                <w:szCs w:val="26"/>
              </w:rPr>
            </w:pPr>
            <w:r w:rsidRPr="00D756AC">
              <w:rPr>
                <w:rFonts w:ascii="Times New Roman" w:hAnsi="Times New Roman" w:cs="Times New Roman"/>
                <w:sz w:val="26"/>
                <w:szCs w:val="26"/>
              </w:rPr>
              <w:t>sách sản phẩm theo loại, theo nhà sản xuất</w:t>
            </w:r>
          </w:p>
        </w:tc>
        <w:tc>
          <w:tcPr>
            <w:tcW w:w="705" w:type="dxa"/>
          </w:tcPr>
          <w:p w14:paraId="5443D3C4"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491FF060"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638A348B" w14:textId="77777777">
        <w:trPr>
          <w:trHeight w:val="720"/>
        </w:trPr>
        <w:tc>
          <w:tcPr>
            <w:tcW w:w="675" w:type="dxa"/>
          </w:tcPr>
          <w:p w14:paraId="0F6EC0AE"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26E28005"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5A560B1E"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2</w:t>
            </w:r>
          </w:p>
        </w:tc>
        <w:tc>
          <w:tcPr>
            <w:tcW w:w="4485" w:type="dxa"/>
          </w:tcPr>
          <w:p w14:paraId="31F56CCB"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Hệ thống xác nhân yêu cầu của</w:t>
            </w:r>
          </w:p>
          <w:p w14:paraId="2F5B7AFE"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actor và trả về danh sách đã chọn</w:t>
            </w:r>
          </w:p>
        </w:tc>
      </w:tr>
      <w:tr w:rsidR="00430A1A" w:rsidRPr="00D756AC" w14:paraId="6B52115E" w14:textId="77777777">
        <w:trPr>
          <w:trHeight w:val="735"/>
        </w:trPr>
        <w:tc>
          <w:tcPr>
            <w:tcW w:w="675" w:type="dxa"/>
          </w:tcPr>
          <w:p w14:paraId="480EA345"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3</w:t>
            </w:r>
          </w:p>
        </w:tc>
        <w:tc>
          <w:tcPr>
            <w:tcW w:w="3690" w:type="dxa"/>
          </w:tcPr>
          <w:p w14:paraId="749A61AF"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Actor có thể chọn sản</w:t>
            </w:r>
            <w:r w:rsidRPr="00D756AC">
              <w:rPr>
                <w:rFonts w:ascii="Times New Roman" w:hAnsi="Times New Roman" w:cs="Times New Roman"/>
                <w:spacing w:val="57"/>
                <w:sz w:val="26"/>
                <w:szCs w:val="26"/>
              </w:rPr>
              <w:t xml:space="preserve"> </w:t>
            </w:r>
            <w:r w:rsidRPr="00D756AC">
              <w:rPr>
                <w:rFonts w:ascii="Times New Roman" w:hAnsi="Times New Roman" w:cs="Times New Roman"/>
                <w:sz w:val="26"/>
                <w:szCs w:val="26"/>
              </w:rPr>
              <w:t>phẩm</w:t>
            </w:r>
          </w:p>
          <w:p w14:paraId="61A26BAF"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để xem chi tiết</w:t>
            </w:r>
          </w:p>
        </w:tc>
        <w:tc>
          <w:tcPr>
            <w:tcW w:w="705" w:type="dxa"/>
          </w:tcPr>
          <w:p w14:paraId="2F0A152E"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30DB622C"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66F1DF6E" w14:textId="77777777">
        <w:trPr>
          <w:trHeight w:val="1455"/>
        </w:trPr>
        <w:tc>
          <w:tcPr>
            <w:tcW w:w="675" w:type="dxa"/>
          </w:tcPr>
          <w:p w14:paraId="467125C1"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7DC23873"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1EFC7DBA"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4</w:t>
            </w:r>
          </w:p>
        </w:tc>
        <w:tc>
          <w:tcPr>
            <w:tcW w:w="4485" w:type="dxa"/>
          </w:tcPr>
          <w:p w14:paraId="57701C6A"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Hệ thống xác nhận yêu cầu của</w:t>
            </w:r>
          </w:p>
          <w:p w14:paraId="02FEF22B"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admin</w:t>
            </w:r>
          </w:p>
          <w:p w14:paraId="099CFF11" w14:textId="77777777" w:rsidR="00430A1A" w:rsidRPr="00D756AC" w:rsidRDefault="00000000">
            <w:pPr>
              <w:pStyle w:val="TableParagraph"/>
              <w:spacing w:before="15" w:line="360" w:lineRule="atLeast"/>
              <w:rPr>
                <w:rFonts w:ascii="Times New Roman" w:hAnsi="Times New Roman" w:cs="Times New Roman"/>
                <w:sz w:val="26"/>
                <w:szCs w:val="26"/>
              </w:rPr>
            </w:pPr>
            <w:r w:rsidRPr="00D756AC">
              <w:rPr>
                <w:rFonts w:ascii="Times New Roman" w:hAnsi="Times New Roman" w:cs="Times New Roman"/>
                <w:sz w:val="26"/>
                <w:szCs w:val="26"/>
              </w:rPr>
              <w:t>Và trả về trang chi tiết của sản phẩm đã chọn</w:t>
            </w:r>
          </w:p>
        </w:tc>
      </w:tr>
      <w:tr w:rsidR="00430A1A" w:rsidRPr="00D756AC" w14:paraId="70F9B70F" w14:textId="77777777">
        <w:trPr>
          <w:trHeight w:val="1095"/>
        </w:trPr>
        <w:tc>
          <w:tcPr>
            <w:tcW w:w="675" w:type="dxa"/>
          </w:tcPr>
          <w:p w14:paraId="68156EE4"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5</w:t>
            </w:r>
          </w:p>
        </w:tc>
        <w:tc>
          <w:tcPr>
            <w:tcW w:w="3690" w:type="dxa"/>
          </w:tcPr>
          <w:p w14:paraId="194C1FFC"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Actor có thể tìm kiếm sản</w:t>
            </w:r>
          </w:p>
          <w:p w14:paraId="1873C364" w14:textId="77777777" w:rsidR="00430A1A" w:rsidRPr="00D756AC" w:rsidRDefault="00000000">
            <w:pPr>
              <w:pStyle w:val="TableParagraph"/>
              <w:tabs>
                <w:tab w:val="left" w:pos="995"/>
                <w:tab w:val="left" w:pos="1735"/>
              </w:tabs>
              <w:spacing w:before="15" w:line="360" w:lineRule="atLeast"/>
              <w:ind w:right="125"/>
              <w:rPr>
                <w:rFonts w:ascii="Times New Roman" w:hAnsi="Times New Roman" w:cs="Times New Roman"/>
                <w:sz w:val="26"/>
                <w:szCs w:val="26"/>
              </w:rPr>
            </w:pPr>
            <w:r w:rsidRPr="00D756AC">
              <w:rPr>
                <w:rFonts w:ascii="Times New Roman" w:hAnsi="Times New Roman" w:cs="Times New Roman"/>
                <w:sz w:val="26"/>
                <w:szCs w:val="26"/>
              </w:rPr>
              <w:t>phẩm</w:t>
            </w:r>
            <w:r w:rsidRPr="00D756AC">
              <w:rPr>
                <w:rFonts w:ascii="Times New Roman" w:hAnsi="Times New Roman" w:cs="Times New Roman"/>
                <w:sz w:val="26"/>
                <w:szCs w:val="26"/>
              </w:rPr>
              <w:tab/>
              <w:t>theo</w:t>
            </w:r>
            <w:r w:rsidRPr="00D756AC">
              <w:rPr>
                <w:rFonts w:ascii="Times New Roman" w:hAnsi="Times New Roman" w:cs="Times New Roman"/>
                <w:sz w:val="26"/>
                <w:szCs w:val="26"/>
              </w:rPr>
              <w:tab/>
              <w:t xml:space="preserve">từ khóa </w:t>
            </w:r>
            <w:r w:rsidRPr="00D756AC">
              <w:rPr>
                <w:rFonts w:ascii="Times New Roman" w:hAnsi="Times New Roman" w:cs="Times New Roman"/>
                <w:spacing w:val="-5"/>
                <w:sz w:val="26"/>
                <w:szCs w:val="26"/>
              </w:rPr>
              <w:t xml:space="preserve">nhập </w:t>
            </w:r>
            <w:r w:rsidRPr="00D756AC">
              <w:rPr>
                <w:rFonts w:ascii="Times New Roman" w:hAnsi="Times New Roman" w:cs="Times New Roman"/>
                <w:sz w:val="26"/>
                <w:szCs w:val="26"/>
              </w:rPr>
              <w:t>trên thanh tìm kiếm</w:t>
            </w:r>
          </w:p>
        </w:tc>
        <w:tc>
          <w:tcPr>
            <w:tcW w:w="705" w:type="dxa"/>
          </w:tcPr>
          <w:p w14:paraId="2C1B99B0"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39E3BDEB"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30289108" w14:textId="77777777">
        <w:trPr>
          <w:trHeight w:val="1095"/>
        </w:trPr>
        <w:tc>
          <w:tcPr>
            <w:tcW w:w="675" w:type="dxa"/>
          </w:tcPr>
          <w:p w14:paraId="36F0C0B9"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4D1E3FDD"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1C84E624"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6</w:t>
            </w:r>
          </w:p>
        </w:tc>
        <w:tc>
          <w:tcPr>
            <w:tcW w:w="4485" w:type="dxa"/>
          </w:tcPr>
          <w:p w14:paraId="317DB94A"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Hệ thống xác nhận yêu cầu và lấy</w:t>
            </w:r>
          </w:p>
          <w:p w14:paraId="3F3A06ED" w14:textId="77777777" w:rsidR="00430A1A" w:rsidRPr="00D756AC" w:rsidRDefault="00000000">
            <w:pPr>
              <w:pStyle w:val="TableParagraph"/>
              <w:spacing w:before="15" w:line="360" w:lineRule="atLeast"/>
              <w:ind w:right="119"/>
              <w:rPr>
                <w:rFonts w:ascii="Times New Roman" w:hAnsi="Times New Roman" w:cs="Times New Roman"/>
                <w:sz w:val="26"/>
                <w:szCs w:val="26"/>
              </w:rPr>
            </w:pPr>
            <w:r w:rsidRPr="00D756AC">
              <w:rPr>
                <w:rFonts w:ascii="Times New Roman" w:hAnsi="Times New Roman" w:cs="Times New Roman"/>
                <w:sz w:val="26"/>
                <w:szCs w:val="26"/>
              </w:rPr>
              <w:t>từ khóa so sánh và trả về danh sách có từ khóa trùng tên.</w:t>
            </w:r>
          </w:p>
        </w:tc>
      </w:tr>
      <w:tr w:rsidR="00430A1A" w:rsidRPr="00D756AC" w14:paraId="76B19D21" w14:textId="77777777">
        <w:trPr>
          <w:trHeight w:val="1095"/>
        </w:trPr>
        <w:tc>
          <w:tcPr>
            <w:tcW w:w="675" w:type="dxa"/>
          </w:tcPr>
          <w:p w14:paraId="1F50BF11"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lastRenderedPageBreak/>
              <w:t>7</w:t>
            </w:r>
          </w:p>
        </w:tc>
        <w:tc>
          <w:tcPr>
            <w:tcW w:w="3690" w:type="dxa"/>
          </w:tcPr>
          <w:p w14:paraId="77BEBCE0"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Actor lúc này có thể chọn</w:t>
            </w:r>
          </w:p>
          <w:p w14:paraId="6B60C513" w14:textId="77777777" w:rsidR="00430A1A" w:rsidRPr="00D756AC" w:rsidRDefault="00000000">
            <w:pPr>
              <w:pStyle w:val="TableParagraph"/>
              <w:spacing w:before="15" w:line="360" w:lineRule="atLeast"/>
              <w:rPr>
                <w:rFonts w:ascii="Times New Roman" w:hAnsi="Times New Roman" w:cs="Times New Roman"/>
                <w:sz w:val="26"/>
                <w:szCs w:val="26"/>
              </w:rPr>
            </w:pPr>
            <w:r w:rsidRPr="00D756AC">
              <w:rPr>
                <w:rFonts w:ascii="Times New Roman" w:hAnsi="Times New Roman" w:cs="Times New Roman"/>
                <w:sz w:val="26"/>
                <w:szCs w:val="26"/>
              </w:rPr>
              <w:t>sản phẩm nào đó vào giỏ hàng</w:t>
            </w:r>
          </w:p>
        </w:tc>
        <w:tc>
          <w:tcPr>
            <w:tcW w:w="705" w:type="dxa"/>
          </w:tcPr>
          <w:p w14:paraId="7A7552B9"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01F387E9"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3A3BC136" w14:textId="77777777">
        <w:trPr>
          <w:trHeight w:val="720"/>
        </w:trPr>
        <w:tc>
          <w:tcPr>
            <w:tcW w:w="675" w:type="dxa"/>
          </w:tcPr>
          <w:p w14:paraId="16E5F0A2"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0E4D21CA"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4015F8EE"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8</w:t>
            </w:r>
          </w:p>
        </w:tc>
        <w:tc>
          <w:tcPr>
            <w:tcW w:w="4485" w:type="dxa"/>
          </w:tcPr>
          <w:p w14:paraId="25FBA54B"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 xml:space="preserve">Hệ  thống  xác  nhân  yêu  cầu </w:t>
            </w:r>
            <w:r w:rsidRPr="00D756AC">
              <w:rPr>
                <w:rFonts w:ascii="Times New Roman" w:hAnsi="Times New Roman" w:cs="Times New Roman"/>
                <w:spacing w:val="45"/>
                <w:sz w:val="26"/>
                <w:szCs w:val="26"/>
              </w:rPr>
              <w:t xml:space="preserve"> </w:t>
            </w:r>
            <w:r w:rsidRPr="00D756AC">
              <w:rPr>
                <w:rFonts w:ascii="Times New Roman" w:hAnsi="Times New Roman" w:cs="Times New Roman"/>
                <w:sz w:val="26"/>
                <w:szCs w:val="26"/>
              </w:rPr>
              <w:t>và</w:t>
            </w:r>
          </w:p>
          <w:p w14:paraId="4200F820"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thêm  sản  phẩm  đã  chọn</w:t>
            </w:r>
            <w:r w:rsidRPr="00D756AC">
              <w:rPr>
                <w:rFonts w:ascii="Times New Roman" w:hAnsi="Times New Roman" w:cs="Times New Roman"/>
                <w:spacing w:val="3"/>
                <w:sz w:val="26"/>
                <w:szCs w:val="26"/>
              </w:rPr>
              <w:t xml:space="preserve"> </w:t>
            </w:r>
            <w:r w:rsidRPr="00D756AC">
              <w:rPr>
                <w:rFonts w:ascii="Times New Roman" w:hAnsi="Times New Roman" w:cs="Times New Roman"/>
                <w:sz w:val="26"/>
                <w:szCs w:val="26"/>
              </w:rPr>
              <w:t>vào giỏ</w:t>
            </w:r>
          </w:p>
        </w:tc>
      </w:tr>
    </w:tbl>
    <w:p w14:paraId="21700970" w14:textId="77777777" w:rsidR="00430A1A" w:rsidRPr="00D756AC" w:rsidRDefault="00430A1A">
      <w:pPr>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6226D8D7" w14:textId="77777777" w:rsidR="00430A1A" w:rsidRPr="00D756AC" w:rsidRDefault="00430A1A">
      <w:pPr>
        <w:pStyle w:val="BodyText"/>
        <w:rPr>
          <w:rFonts w:ascii="Times New Roman" w:hAnsi="Times New Roman" w:cs="Times New Roman"/>
          <w:b/>
          <w:sz w:val="26"/>
          <w:szCs w:val="26"/>
        </w:rPr>
      </w:pPr>
    </w:p>
    <w:p w14:paraId="07599111" w14:textId="77777777" w:rsidR="00430A1A" w:rsidRPr="00D756AC" w:rsidRDefault="00430A1A">
      <w:pPr>
        <w:pStyle w:val="BodyText"/>
        <w:rPr>
          <w:rFonts w:ascii="Times New Roman" w:hAnsi="Times New Roman" w:cs="Times New Roman"/>
          <w:b/>
          <w:sz w:val="26"/>
          <w:szCs w:val="26"/>
        </w:rPr>
      </w:pPr>
    </w:p>
    <w:p w14:paraId="121EEE4E" w14:textId="77777777" w:rsidR="00430A1A" w:rsidRPr="00D756AC" w:rsidRDefault="00430A1A">
      <w:pPr>
        <w:pStyle w:val="BodyText"/>
        <w:spacing w:before="4"/>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675"/>
        <w:gridCol w:w="3690"/>
        <w:gridCol w:w="705"/>
        <w:gridCol w:w="2060"/>
        <w:gridCol w:w="476"/>
        <w:gridCol w:w="627"/>
        <w:gridCol w:w="816"/>
        <w:gridCol w:w="506"/>
      </w:tblGrid>
      <w:tr w:rsidR="00430A1A" w:rsidRPr="00D756AC" w14:paraId="68868678" w14:textId="77777777">
        <w:trPr>
          <w:trHeight w:val="735"/>
        </w:trPr>
        <w:tc>
          <w:tcPr>
            <w:tcW w:w="675" w:type="dxa"/>
          </w:tcPr>
          <w:p w14:paraId="47A8D17F"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3279C097"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03DE3754" w14:textId="77777777" w:rsidR="00430A1A" w:rsidRPr="00D756AC" w:rsidRDefault="00430A1A">
            <w:pPr>
              <w:pStyle w:val="TableParagraph"/>
              <w:ind w:left="0"/>
              <w:rPr>
                <w:rFonts w:ascii="Times New Roman" w:hAnsi="Times New Roman" w:cs="Times New Roman"/>
                <w:sz w:val="26"/>
                <w:szCs w:val="26"/>
              </w:rPr>
            </w:pPr>
          </w:p>
        </w:tc>
        <w:tc>
          <w:tcPr>
            <w:tcW w:w="2060" w:type="dxa"/>
            <w:tcBorders>
              <w:right w:val="nil"/>
            </w:tcBorders>
          </w:tcPr>
          <w:p w14:paraId="7EFD3627" w14:textId="77777777" w:rsidR="00430A1A" w:rsidRPr="00D756AC" w:rsidRDefault="00000000">
            <w:pPr>
              <w:pStyle w:val="TableParagraph"/>
              <w:tabs>
                <w:tab w:val="left" w:pos="914"/>
                <w:tab w:val="left" w:pos="1404"/>
              </w:tabs>
              <w:spacing w:line="275" w:lineRule="exact"/>
              <w:rPr>
                <w:rFonts w:ascii="Times New Roman" w:hAnsi="Times New Roman" w:cs="Times New Roman"/>
                <w:sz w:val="26"/>
                <w:szCs w:val="26"/>
              </w:rPr>
            </w:pPr>
            <w:r w:rsidRPr="00D756AC">
              <w:rPr>
                <w:rFonts w:ascii="Times New Roman" w:hAnsi="Times New Roman" w:cs="Times New Roman"/>
                <w:sz w:val="26"/>
                <w:szCs w:val="26"/>
              </w:rPr>
              <w:t>hàng</w:t>
            </w:r>
            <w:r w:rsidRPr="00D756AC">
              <w:rPr>
                <w:rFonts w:ascii="Times New Roman" w:hAnsi="Times New Roman" w:cs="Times New Roman"/>
                <w:sz w:val="26"/>
                <w:szCs w:val="26"/>
              </w:rPr>
              <w:tab/>
              <w:t>và</w:t>
            </w:r>
            <w:r w:rsidRPr="00D756AC">
              <w:rPr>
                <w:rFonts w:ascii="Times New Roman" w:hAnsi="Times New Roman" w:cs="Times New Roman"/>
                <w:sz w:val="26"/>
                <w:szCs w:val="26"/>
              </w:rPr>
              <w:tab/>
              <w:t>hiển</w:t>
            </w:r>
          </w:p>
          <w:p w14:paraId="53136F8D" w14:textId="77777777" w:rsidR="00430A1A" w:rsidRPr="00D756AC" w:rsidRDefault="00000000">
            <w:pPr>
              <w:pStyle w:val="TableParagraph"/>
              <w:spacing w:before="83"/>
              <w:rPr>
                <w:rFonts w:ascii="Times New Roman" w:hAnsi="Times New Roman" w:cs="Times New Roman"/>
                <w:sz w:val="26"/>
                <w:szCs w:val="26"/>
              </w:rPr>
            </w:pPr>
            <w:r w:rsidRPr="00D756AC">
              <w:rPr>
                <w:rFonts w:ascii="Times New Roman" w:hAnsi="Times New Roman" w:cs="Times New Roman"/>
                <w:sz w:val="26"/>
                <w:szCs w:val="26"/>
              </w:rPr>
              <w:t>lượng giỏ hàng.</w:t>
            </w:r>
          </w:p>
        </w:tc>
        <w:tc>
          <w:tcPr>
            <w:tcW w:w="476" w:type="dxa"/>
            <w:tcBorders>
              <w:left w:val="nil"/>
              <w:right w:val="nil"/>
            </w:tcBorders>
          </w:tcPr>
          <w:p w14:paraId="2BAB57F4" w14:textId="77777777" w:rsidR="00430A1A" w:rsidRPr="00D756AC" w:rsidRDefault="00000000">
            <w:pPr>
              <w:pStyle w:val="TableParagraph"/>
              <w:spacing w:line="275" w:lineRule="exact"/>
              <w:ind w:left="69"/>
              <w:rPr>
                <w:rFonts w:ascii="Times New Roman" w:hAnsi="Times New Roman" w:cs="Times New Roman"/>
                <w:sz w:val="26"/>
                <w:szCs w:val="26"/>
              </w:rPr>
            </w:pPr>
            <w:r w:rsidRPr="00D756AC">
              <w:rPr>
                <w:rFonts w:ascii="Times New Roman" w:hAnsi="Times New Roman" w:cs="Times New Roman"/>
                <w:sz w:val="26"/>
                <w:szCs w:val="26"/>
              </w:rPr>
              <w:t>thị</w:t>
            </w:r>
          </w:p>
        </w:tc>
        <w:tc>
          <w:tcPr>
            <w:tcW w:w="627" w:type="dxa"/>
            <w:tcBorders>
              <w:left w:val="nil"/>
              <w:right w:val="nil"/>
            </w:tcBorders>
          </w:tcPr>
          <w:p w14:paraId="6759FC69" w14:textId="77777777" w:rsidR="00430A1A" w:rsidRPr="00D756AC" w:rsidRDefault="00000000">
            <w:pPr>
              <w:pStyle w:val="TableParagraph"/>
              <w:spacing w:line="275" w:lineRule="exact"/>
              <w:ind w:left="109"/>
              <w:rPr>
                <w:rFonts w:ascii="Times New Roman" w:hAnsi="Times New Roman" w:cs="Times New Roman"/>
                <w:sz w:val="26"/>
                <w:szCs w:val="26"/>
              </w:rPr>
            </w:pPr>
            <w:r w:rsidRPr="00D756AC">
              <w:rPr>
                <w:rFonts w:ascii="Times New Roman" w:hAnsi="Times New Roman" w:cs="Times New Roman"/>
                <w:sz w:val="26"/>
                <w:szCs w:val="26"/>
              </w:rPr>
              <w:t>cho</w:t>
            </w:r>
          </w:p>
        </w:tc>
        <w:tc>
          <w:tcPr>
            <w:tcW w:w="816" w:type="dxa"/>
            <w:tcBorders>
              <w:left w:val="nil"/>
              <w:right w:val="nil"/>
            </w:tcBorders>
          </w:tcPr>
          <w:p w14:paraId="02354102" w14:textId="77777777" w:rsidR="00430A1A" w:rsidRPr="00D756AC" w:rsidRDefault="00000000">
            <w:pPr>
              <w:pStyle w:val="TableParagraph"/>
              <w:spacing w:line="275" w:lineRule="exact"/>
              <w:ind w:left="109"/>
              <w:rPr>
                <w:rFonts w:ascii="Times New Roman" w:hAnsi="Times New Roman" w:cs="Times New Roman"/>
                <w:sz w:val="26"/>
                <w:szCs w:val="26"/>
              </w:rPr>
            </w:pPr>
            <w:r w:rsidRPr="00D756AC">
              <w:rPr>
                <w:rFonts w:ascii="Times New Roman" w:hAnsi="Times New Roman" w:cs="Times New Roman"/>
                <w:sz w:val="26"/>
                <w:szCs w:val="26"/>
              </w:rPr>
              <w:t>actor</w:t>
            </w:r>
          </w:p>
        </w:tc>
        <w:tc>
          <w:tcPr>
            <w:tcW w:w="506" w:type="dxa"/>
            <w:tcBorders>
              <w:left w:val="nil"/>
            </w:tcBorders>
          </w:tcPr>
          <w:p w14:paraId="500B9CAD" w14:textId="77777777" w:rsidR="00430A1A" w:rsidRPr="00D756AC" w:rsidRDefault="00000000">
            <w:pPr>
              <w:pStyle w:val="TableParagraph"/>
              <w:spacing w:line="275" w:lineRule="exact"/>
              <w:ind w:left="109"/>
              <w:rPr>
                <w:rFonts w:ascii="Times New Roman" w:hAnsi="Times New Roman" w:cs="Times New Roman"/>
                <w:sz w:val="26"/>
                <w:szCs w:val="26"/>
              </w:rPr>
            </w:pPr>
            <w:r w:rsidRPr="00D756AC">
              <w:rPr>
                <w:rFonts w:ascii="Times New Roman" w:hAnsi="Times New Roman" w:cs="Times New Roman"/>
                <w:sz w:val="26"/>
                <w:szCs w:val="26"/>
              </w:rPr>
              <w:t>số</w:t>
            </w:r>
          </w:p>
        </w:tc>
      </w:tr>
    </w:tbl>
    <w:p w14:paraId="0BE19079" w14:textId="77777777" w:rsidR="00430A1A" w:rsidRPr="00D756AC" w:rsidRDefault="00430A1A">
      <w:pPr>
        <w:pStyle w:val="BodyText"/>
        <w:rPr>
          <w:rFonts w:ascii="Times New Roman" w:hAnsi="Times New Roman" w:cs="Times New Roman"/>
          <w:b/>
          <w:sz w:val="26"/>
          <w:szCs w:val="26"/>
        </w:rPr>
      </w:pPr>
    </w:p>
    <w:p w14:paraId="6770347E" w14:textId="77777777" w:rsidR="00430A1A" w:rsidRPr="00D756AC" w:rsidRDefault="00000000">
      <w:pPr>
        <w:spacing w:before="100"/>
        <w:ind w:left="640"/>
        <w:rPr>
          <w:rFonts w:ascii="Times New Roman" w:hAnsi="Times New Roman" w:cs="Times New Roman"/>
          <w:b/>
          <w:sz w:val="26"/>
          <w:szCs w:val="26"/>
        </w:rPr>
      </w:pPr>
      <w:r w:rsidRPr="00D756AC">
        <w:rPr>
          <w:rFonts w:ascii="Times New Roman" w:hAnsi="Times New Roman" w:cs="Times New Roman"/>
          <w:b/>
          <w:sz w:val="26"/>
          <w:szCs w:val="26"/>
        </w:rPr>
        <w:t>Business Rules</w:t>
      </w:r>
    </w:p>
    <w:p w14:paraId="569AAB00" w14:textId="77777777" w:rsidR="00430A1A" w:rsidRPr="00D756AC" w:rsidRDefault="00430A1A">
      <w:pPr>
        <w:pStyle w:val="BodyText"/>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095"/>
        <w:gridCol w:w="2985"/>
        <w:gridCol w:w="5505"/>
      </w:tblGrid>
      <w:tr w:rsidR="00430A1A" w:rsidRPr="00D756AC" w14:paraId="6E26BF21" w14:textId="77777777">
        <w:trPr>
          <w:trHeight w:val="735"/>
        </w:trPr>
        <w:tc>
          <w:tcPr>
            <w:tcW w:w="1095" w:type="dxa"/>
            <w:shd w:val="clear" w:color="auto" w:fill="C6D9F1"/>
          </w:tcPr>
          <w:p w14:paraId="069F080E"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sz w:val="26"/>
                <w:szCs w:val="26"/>
              </w:rPr>
              <w:t>Rule</w:t>
            </w:r>
          </w:p>
          <w:p w14:paraId="1E04A787" w14:textId="77777777" w:rsidR="00430A1A" w:rsidRPr="00D756AC" w:rsidRDefault="00000000">
            <w:pPr>
              <w:pStyle w:val="TableParagraph"/>
              <w:spacing w:before="68"/>
              <w:rPr>
                <w:rFonts w:ascii="Times New Roman" w:hAnsi="Times New Roman" w:cs="Times New Roman"/>
                <w:b/>
                <w:sz w:val="26"/>
                <w:szCs w:val="26"/>
              </w:rPr>
            </w:pPr>
            <w:r w:rsidRPr="00D756AC">
              <w:rPr>
                <w:rFonts w:ascii="Times New Roman" w:hAnsi="Times New Roman" w:cs="Times New Roman"/>
                <w:b/>
                <w:sz w:val="26"/>
                <w:szCs w:val="26"/>
              </w:rPr>
              <w:t>No.</w:t>
            </w:r>
          </w:p>
        </w:tc>
        <w:tc>
          <w:tcPr>
            <w:tcW w:w="2985" w:type="dxa"/>
            <w:shd w:val="clear" w:color="auto" w:fill="C6D9F1"/>
          </w:tcPr>
          <w:p w14:paraId="339BA07D"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sz w:val="26"/>
                <w:szCs w:val="26"/>
              </w:rPr>
              <w:t>Rule</w:t>
            </w:r>
          </w:p>
        </w:tc>
        <w:tc>
          <w:tcPr>
            <w:tcW w:w="5505" w:type="dxa"/>
            <w:shd w:val="clear" w:color="auto" w:fill="C6D9F1"/>
          </w:tcPr>
          <w:p w14:paraId="7468A8F5"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sz w:val="26"/>
                <w:szCs w:val="26"/>
              </w:rPr>
              <w:t>Description</w:t>
            </w:r>
          </w:p>
        </w:tc>
      </w:tr>
      <w:tr w:rsidR="00430A1A" w:rsidRPr="00D756AC" w14:paraId="631F4E1E" w14:textId="77777777">
        <w:trPr>
          <w:trHeight w:val="1455"/>
        </w:trPr>
        <w:tc>
          <w:tcPr>
            <w:tcW w:w="1095" w:type="dxa"/>
          </w:tcPr>
          <w:p w14:paraId="5F7F4634"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1</w:t>
            </w:r>
          </w:p>
        </w:tc>
        <w:tc>
          <w:tcPr>
            <w:tcW w:w="2985" w:type="dxa"/>
          </w:tcPr>
          <w:p w14:paraId="30B5246A" w14:textId="77777777" w:rsidR="00430A1A" w:rsidRPr="00D756AC" w:rsidRDefault="00000000">
            <w:pPr>
              <w:pStyle w:val="TableParagraph"/>
              <w:tabs>
                <w:tab w:val="left" w:pos="902"/>
                <w:tab w:val="left" w:pos="1464"/>
                <w:tab w:val="left" w:pos="2296"/>
              </w:tabs>
              <w:spacing w:line="275" w:lineRule="exact"/>
              <w:rPr>
                <w:rFonts w:ascii="Times New Roman" w:hAnsi="Times New Roman" w:cs="Times New Roman"/>
                <w:sz w:val="26"/>
                <w:szCs w:val="26"/>
              </w:rPr>
            </w:pPr>
            <w:r w:rsidRPr="00D756AC">
              <w:rPr>
                <w:rFonts w:ascii="Times New Roman" w:hAnsi="Times New Roman" w:cs="Times New Roman"/>
                <w:sz w:val="26"/>
                <w:szCs w:val="26"/>
              </w:rPr>
              <w:t>Hiển</w:t>
            </w:r>
            <w:r w:rsidRPr="00D756AC">
              <w:rPr>
                <w:rFonts w:ascii="Times New Roman" w:hAnsi="Times New Roman" w:cs="Times New Roman"/>
                <w:sz w:val="26"/>
                <w:szCs w:val="26"/>
              </w:rPr>
              <w:tab/>
              <w:t>thị</w:t>
            </w:r>
            <w:r w:rsidRPr="00D756AC">
              <w:rPr>
                <w:rFonts w:ascii="Times New Roman" w:hAnsi="Times New Roman" w:cs="Times New Roman"/>
                <w:sz w:val="26"/>
                <w:szCs w:val="26"/>
              </w:rPr>
              <w:tab/>
              <w:t>danh</w:t>
            </w:r>
            <w:r w:rsidRPr="00D756AC">
              <w:rPr>
                <w:rFonts w:ascii="Times New Roman" w:hAnsi="Times New Roman" w:cs="Times New Roman"/>
                <w:sz w:val="26"/>
                <w:szCs w:val="26"/>
              </w:rPr>
              <w:tab/>
              <w:t>sách</w:t>
            </w:r>
          </w:p>
          <w:p w14:paraId="3042C316"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sản phẩm</w:t>
            </w:r>
          </w:p>
        </w:tc>
        <w:tc>
          <w:tcPr>
            <w:tcW w:w="5505" w:type="dxa"/>
          </w:tcPr>
          <w:p w14:paraId="0C42EEE6"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hiển  thị đúng  dữ liệu, dữ liểu  đảm</w:t>
            </w:r>
            <w:r w:rsidRPr="00D756AC">
              <w:rPr>
                <w:rFonts w:ascii="Times New Roman" w:hAnsi="Times New Roman" w:cs="Times New Roman"/>
                <w:spacing w:val="-4"/>
                <w:sz w:val="26"/>
                <w:szCs w:val="26"/>
              </w:rPr>
              <w:t xml:space="preserve"> </w:t>
            </w:r>
            <w:r w:rsidRPr="00D756AC">
              <w:rPr>
                <w:rFonts w:ascii="Times New Roman" w:hAnsi="Times New Roman" w:cs="Times New Roman"/>
                <w:sz w:val="26"/>
                <w:szCs w:val="26"/>
              </w:rPr>
              <w:t>bảo đã</w:t>
            </w:r>
          </w:p>
          <w:p w14:paraId="7ED3A11A"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 xml:space="preserve">encode  trước  khi hiển thị, đảm bảo  </w:t>
            </w:r>
            <w:r w:rsidRPr="00D756AC">
              <w:rPr>
                <w:rFonts w:ascii="Times New Roman" w:hAnsi="Times New Roman" w:cs="Times New Roman"/>
                <w:spacing w:val="3"/>
                <w:sz w:val="26"/>
                <w:szCs w:val="26"/>
              </w:rPr>
              <w:t xml:space="preserve"> </w:t>
            </w:r>
            <w:r w:rsidRPr="00D756AC">
              <w:rPr>
                <w:rFonts w:ascii="Times New Roman" w:hAnsi="Times New Roman" w:cs="Times New Roman"/>
                <w:sz w:val="26"/>
                <w:szCs w:val="26"/>
              </w:rPr>
              <w:t>phân</w:t>
            </w:r>
          </w:p>
          <w:p w14:paraId="17D86174" w14:textId="77777777" w:rsidR="00430A1A" w:rsidRPr="00D756AC" w:rsidRDefault="00000000">
            <w:pPr>
              <w:pStyle w:val="TableParagraph"/>
              <w:spacing w:before="15" w:line="360" w:lineRule="atLeast"/>
              <w:rPr>
                <w:rFonts w:ascii="Times New Roman" w:hAnsi="Times New Roman" w:cs="Times New Roman"/>
                <w:sz w:val="26"/>
                <w:szCs w:val="26"/>
              </w:rPr>
            </w:pPr>
            <w:r w:rsidRPr="00D756AC">
              <w:rPr>
                <w:rFonts w:ascii="Times New Roman" w:hAnsi="Times New Roman" w:cs="Times New Roman"/>
                <w:sz w:val="26"/>
                <w:szCs w:val="26"/>
              </w:rPr>
              <w:t>trang khi đến số lượng sản phẩm nhất định nào đó.</w:t>
            </w:r>
          </w:p>
        </w:tc>
      </w:tr>
    </w:tbl>
    <w:p w14:paraId="4304D0D4" w14:textId="77777777" w:rsidR="00430A1A" w:rsidRPr="00D756AC" w:rsidRDefault="00430A1A">
      <w:pPr>
        <w:pStyle w:val="BodyText"/>
        <w:spacing w:before="6"/>
        <w:rPr>
          <w:rFonts w:ascii="Times New Roman" w:hAnsi="Times New Roman" w:cs="Times New Roman"/>
          <w:b/>
          <w:sz w:val="26"/>
          <w:szCs w:val="26"/>
        </w:rPr>
      </w:pPr>
    </w:p>
    <w:p w14:paraId="2ACC3F7E" w14:textId="77777777" w:rsidR="00430A1A" w:rsidRPr="00D756AC" w:rsidRDefault="00000000">
      <w:pPr>
        <w:spacing w:line="295" w:lineRule="auto"/>
        <w:ind w:left="640" w:right="7867"/>
        <w:rPr>
          <w:rFonts w:ascii="Times New Roman" w:hAnsi="Times New Roman" w:cs="Times New Roman"/>
          <w:b/>
          <w:sz w:val="26"/>
          <w:szCs w:val="26"/>
        </w:rPr>
      </w:pPr>
      <w:r w:rsidRPr="00D756AC">
        <w:rPr>
          <w:rFonts w:ascii="Times New Roman" w:hAnsi="Times New Roman" w:cs="Times New Roman"/>
          <w:b/>
          <w:sz w:val="26"/>
          <w:szCs w:val="26"/>
        </w:rPr>
        <w:t>System Message N/A</w:t>
      </w:r>
    </w:p>
    <w:p w14:paraId="78AC7C84" w14:textId="77777777" w:rsidR="00430A1A" w:rsidRPr="00D756AC" w:rsidRDefault="00430A1A">
      <w:pPr>
        <w:pStyle w:val="BodyText"/>
        <w:rPr>
          <w:rFonts w:ascii="Times New Roman" w:hAnsi="Times New Roman" w:cs="Times New Roman"/>
          <w:b/>
          <w:sz w:val="26"/>
          <w:szCs w:val="26"/>
        </w:rPr>
      </w:pPr>
    </w:p>
    <w:p w14:paraId="0C31D98E" w14:textId="77777777" w:rsidR="00430A1A" w:rsidRPr="00D756AC" w:rsidRDefault="00000000">
      <w:pPr>
        <w:pStyle w:val="Heading3"/>
        <w:numPr>
          <w:ilvl w:val="1"/>
          <w:numId w:val="2"/>
        </w:numPr>
        <w:tabs>
          <w:tab w:val="left" w:pos="1360"/>
        </w:tabs>
        <w:spacing w:before="237"/>
        <w:ind w:left="1360" w:hanging="720"/>
        <w:rPr>
          <w:rFonts w:ascii="Times New Roman" w:hAnsi="Times New Roman" w:cs="Times New Roman"/>
          <w:sz w:val="26"/>
          <w:szCs w:val="26"/>
        </w:rPr>
      </w:pPr>
      <w:bookmarkStart w:id="19" w:name="_TOC_250024"/>
      <w:r w:rsidRPr="00D756AC">
        <w:rPr>
          <w:rFonts w:ascii="Times New Roman" w:hAnsi="Times New Roman" w:cs="Times New Roman"/>
          <w:color w:val="BC001B"/>
          <w:sz w:val="26"/>
          <w:szCs w:val="26"/>
        </w:rPr>
        <w:t>UC06: Đặt</w:t>
      </w:r>
      <w:r w:rsidRPr="00D756AC">
        <w:rPr>
          <w:rFonts w:ascii="Times New Roman" w:hAnsi="Times New Roman" w:cs="Times New Roman"/>
          <w:color w:val="BC001B"/>
          <w:spacing w:val="-2"/>
          <w:sz w:val="26"/>
          <w:szCs w:val="26"/>
        </w:rPr>
        <w:t xml:space="preserve"> </w:t>
      </w:r>
      <w:bookmarkEnd w:id="19"/>
      <w:r w:rsidRPr="00D756AC">
        <w:rPr>
          <w:rFonts w:ascii="Times New Roman" w:hAnsi="Times New Roman" w:cs="Times New Roman"/>
          <w:color w:val="BC001B"/>
          <w:sz w:val="26"/>
          <w:szCs w:val="26"/>
        </w:rPr>
        <w:t>hàng</w:t>
      </w:r>
    </w:p>
    <w:p w14:paraId="6F73CAF7" w14:textId="77777777" w:rsidR="00430A1A" w:rsidRPr="00D756AC" w:rsidRDefault="00430A1A">
      <w:pPr>
        <w:pStyle w:val="BodyText"/>
        <w:rPr>
          <w:rFonts w:ascii="Times New Roman" w:hAnsi="Times New Roman" w:cs="Times New Roman"/>
          <w:sz w:val="26"/>
          <w:szCs w:val="26"/>
        </w:rPr>
      </w:pPr>
    </w:p>
    <w:p w14:paraId="483E5047" w14:textId="77777777" w:rsidR="00430A1A" w:rsidRPr="00D756AC" w:rsidRDefault="00000000">
      <w:pPr>
        <w:spacing w:before="218"/>
        <w:ind w:left="640"/>
        <w:rPr>
          <w:rFonts w:ascii="Times New Roman" w:hAnsi="Times New Roman" w:cs="Times New Roman"/>
          <w:b/>
          <w:sz w:val="26"/>
          <w:szCs w:val="26"/>
        </w:rPr>
      </w:pPr>
      <w:r w:rsidRPr="00D756AC">
        <w:rPr>
          <w:rFonts w:ascii="Times New Roman" w:hAnsi="Times New Roman" w:cs="Times New Roman"/>
          <w:b/>
          <w:sz w:val="26"/>
          <w:szCs w:val="26"/>
        </w:rPr>
        <w:t>Mô tả Use Case</w:t>
      </w:r>
    </w:p>
    <w:p w14:paraId="199A9906" w14:textId="77777777" w:rsidR="00430A1A" w:rsidRPr="00D756AC" w:rsidRDefault="00430A1A">
      <w:pPr>
        <w:pStyle w:val="BodyText"/>
        <w:spacing w:before="10"/>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890"/>
        <w:gridCol w:w="3075"/>
        <w:gridCol w:w="1290"/>
        <w:gridCol w:w="3315"/>
      </w:tblGrid>
      <w:tr w:rsidR="00430A1A" w:rsidRPr="00D756AC" w14:paraId="7447C5C2" w14:textId="77777777">
        <w:trPr>
          <w:trHeight w:val="360"/>
        </w:trPr>
        <w:tc>
          <w:tcPr>
            <w:tcW w:w="1890" w:type="dxa"/>
            <w:shd w:val="clear" w:color="auto" w:fill="C6D9F1"/>
          </w:tcPr>
          <w:p w14:paraId="5AED3DDD"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Name</w:t>
            </w:r>
          </w:p>
        </w:tc>
        <w:tc>
          <w:tcPr>
            <w:tcW w:w="3075" w:type="dxa"/>
          </w:tcPr>
          <w:p w14:paraId="5A6B3A73"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Đặt hàng</w:t>
            </w:r>
          </w:p>
        </w:tc>
        <w:tc>
          <w:tcPr>
            <w:tcW w:w="1290" w:type="dxa"/>
            <w:shd w:val="clear" w:color="auto" w:fill="C6D9F1"/>
          </w:tcPr>
          <w:p w14:paraId="5EAE2E95"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Code</w:t>
            </w:r>
          </w:p>
        </w:tc>
        <w:tc>
          <w:tcPr>
            <w:tcW w:w="3315" w:type="dxa"/>
          </w:tcPr>
          <w:p w14:paraId="5B3DFE0B"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UC06</w:t>
            </w:r>
          </w:p>
        </w:tc>
      </w:tr>
      <w:tr w:rsidR="00430A1A" w:rsidRPr="00D756AC" w14:paraId="0CEB8A79" w14:textId="77777777">
        <w:trPr>
          <w:trHeight w:val="735"/>
        </w:trPr>
        <w:tc>
          <w:tcPr>
            <w:tcW w:w="1890" w:type="dxa"/>
            <w:shd w:val="clear" w:color="auto" w:fill="C6D9F1"/>
          </w:tcPr>
          <w:p w14:paraId="007A948C"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Description</w:t>
            </w:r>
          </w:p>
        </w:tc>
        <w:tc>
          <w:tcPr>
            <w:tcW w:w="7680" w:type="dxa"/>
            <w:gridSpan w:val="3"/>
          </w:tcPr>
          <w:p w14:paraId="79A17614"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Cho phép các actor xem giỏ hàng, sửa giỏ hàng, xóa giỏ</w:t>
            </w:r>
          </w:p>
          <w:p w14:paraId="423BD873" w14:textId="77777777" w:rsidR="00430A1A" w:rsidRPr="00D756AC" w:rsidRDefault="00000000">
            <w:pPr>
              <w:pStyle w:val="TableParagraph"/>
              <w:spacing w:before="83"/>
              <w:rPr>
                <w:rFonts w:ascii="Times New Roman" w:hAnsi="Times New Roman" w:cs="Times New Roman"/>
                <w:sz w:val="26"/>
                <w:szCs w:val="26"/>
              </w:rPr>
            </w:pPr>
            <w:r w:rsidRPr="00D756AC">
              <w:rPr>
                <w:rFonts w:ascii="Times New Roman" w:hAnsi="Times New Roman" w:cs="Times New Roman"/>
                <w:sz w:val="26"/>
                <w:szCs w:val="26"/>
              </w:rPr>
              <w:t>hàng, thanh toán</w:t>
            </w:r>
          </w:p>
        </w:tc>
      </w:tr>
      <w:tr w:rsidR="00430A1A" w:rsidRPr="00D756AC" w14:paraId="1B92B631" w14:textId="77777777">
        <w:trPr>
          <w:trHeight w:val="1080"/>
        </w:trPr>
        <w:tc>
          <w:tcPr>
            <w:tcW w:w="1890" w:type="dxa"/>
            <w:shd w:val="clear" w:color="auto" w:fill="C6D9F1"/>
          </w:tcPr>
          <w:p w14:paraId="432BFD81"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Actor</w:t>
            </w:r>
          </w:p>
        </w:tc>
        <w:tc>
          <w:tcPr>
            <w:tcW w:w="3075" w:type="dxa"/>
          </w:tcPr>
          <w:p w14:paraId="09A90486"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Customer</w:t>
            </w:r>
          </w:p>
        </w:tc>
        <w:tc>
          <w:tcPr>
            <w:tcW w:w="1290" w:type="dxa"/>
            <w:shd w:val="clear" w:color="auto" w:fill="C6D9F1"/>
          </w:tcPr>
          <w:p w14:paraId="341F472C"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Trigger</w:t>
            </w:r>
          </w:p>
        </w:tc>
        <w:tc>
          <w:tcPr>
            <w:tcW w:w="3315" w:type="dxa"/>
          </w:tcPr>
          <w:p w14:paraId="2EFA2932"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Actor bấm nút giỏ hàng</w:t>
            </w:r>
          </w:p>
          <w:p w14:paraId="4E0B1E35" w14:textId="77777777" w:rsidR="00430A1A" w:rsidRPr="00D756AC" w:rsidRDefault="00000000">
            <w:pPr>
              <w:pStyle w:val="TableParagraph"/>
              <w:spacing w:line="360" w:lineRule="atLeast"/>
              <w:rPr>
                <w:rFonts w:ascii="Times New Roman" w:hAnsi="Times New Roman" w:cs="Times New Roman"/>
                <w:sz w:val="26"/>
                <w:szCs w:val="26"/>
              </w:rPr>
            </w:pPr>
            <w:r w:rsidRPr="00D756AC">
              <w:rPr>
                <w:rFonts w:ascii="Times New Roman" w:hAnsi="Times New Roman" w:cs="Times New Roman"/>
                <w:sz w:val="26"/>
                <w:szCs w:val="26"/>
              </w:rPr>
              <w:t>trên menu để xem giỏ hàng</w:t>
            </w:r>
          </w:p>
        </w:tc>
      </w:tr>
      <w:tr w:rsidR="00430A1A" w:rsidRPr="00D756AC" w14:paraId="5A10C062" w14:textId="77777777">
        <w:trPr>
          <w:trHeight w:val="735"/>
        </w:trPr>
        <w:tc>
          <w:tcPr>
            <w:tcW w:w="1890" w:type="dxa"/>
            <w:shd w:val="clear" w:color="auto" w:fill="C6D9F1"/>
          </w:tcPr>
          <w:p w14:paraId="66642E98"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sz w:val="26"/>
                <w:szCs w:val="26"/>
              </w:rPr>
              <w:t>Pre-conditi</w:t>
            </w:r>
          </w:p>
          <w:p w14:paraId="2C5C7149" w14:textId="77777777" w:rsidR="00430A1A" w:rsidRPr="00D756AC" w:rsidRDefault="00000000">
            <w:pPr>
              <w:pStyle w:val="TableParagraph"/>
              <w:spacing w:before="68"/>
              <w:rPr>
                <w:rFonts w:ascii="Times New Roman" w:hAnsi="Times New Roman" w:cs="Times New Roman"/>
                <w:b/>
                <w:sz w:val="26"/>
                <w:szCs w:val="26"/>
              </w:rPr>
            </w:pPr>
            <w:r w:rsidRPr="00D756AC">
              <w:rPr>
                <w:rFonts w:ascii="Times New Roman" w:hAnsi="Times New Roman" w:cs="Times New Roman"/>
                <w:b/>
                <w:sz w:val="26"/>
                <w:szCs w:val="26"/>
              </w:rPr>
              <w:t>on</w:t>
            </w:r>
          </w:p>
        </w:tc>
        <w:tc>
          <w:tcPr>
            <w:tcW w:w="7680" w:type="dxa"/>
            <w:gridSpan w:val="3"/>
          </w:tcPr>
          <w:p w14:paraId="7172BEDB"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Có thông tin khách hàng hoặc khách hàng đã đăng nhập</w:t>
            </w:r>
          </w:p>
        </w:tc>
      </w:tr>
      <w:tr w:rsidR="00430A1A" w:rsidRPr="00D756AC" w14:paraId="0009BEFA" w14:textId="77777777">
        <w:trPr>
          <w:trHeight w:val="735"/>
        </w:trPr>
        <w:tc>
          <w:tcPr>
            <w:tcW w:w="1890" w:type="dxa"/>
            <w:shd w:val="clear" w:color="auto" w:fill="C6D9F1"/>
          </w:tcPr>
          <w:p w14:paraId="4FB14DF0"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Post</w:t>
            </w:r>
          </w:p>
          <w:p w14:paraId="6007BDF6" w14:textId="77777777" w:rsidR="00430A1A" w:rsidRPr="00D756AC" w:rsidRDefault="00000000">
            <w:pPr>
              <w:pStyle w:val="TableParagraph"/>
              <w:spacing w:before="83"/>
              <w:rPr>
                <w:rFonts w:ascii="Times New Roman" w:hAnsi="Times New Roman" w:cs="Times New Roman"/>
                <w:b/>
                <w:sz w:val="26"/>
                <w:szCs w:val="26"/>
              </w:rPr>
            </w:pPr>
            <w:r w:rsidRPr="00D756AC">
              <w:rPr>
                <w:rFonts w:ascii="Times New Roman" w:hAnsi="Times New Roman" w:cs="Times New Roman"/>
                <w:b/>
                <w:sz w:val="26"/>
                <w:szCs w:val="26"/>
              </w:rPr>
              <w:t>condition</w:t>
            </w:r>
          </w:p>
        </w:tc>
        <w:tc>
          <w:tcPr>
            <w:tcW w:w="7680" w:type="dxa"/>
            <w:gridSpan w:val="3"/>
          </w:tcPr>
          <w:p w14:paraId="240F750A"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Hiện thị đủ thông tin giỏ hàng</w:t>
            </w:r>
          </w:p>
        </w:tc>
      </w:tr>
    </w:tbl>
    <w:p w14:paraId="10F03518" w14:textId="77777777" w:rsidR="00430A1A" w:rsidRPr="00D756AC" w:rsidRDefault="00430A1A">
      <w:pPr>
        <w:pStyle w:val="BodyText"/>
        <w:spacing w:before="5"/>
        <w:rPr>
          <w:rFonts w:ascii="Times New Roman" w:hAnsi="Times New Roman" w:cs="Times New Roman"/>
          <w:b/>
          <w:sz w:val="26"/>
          <w:szCs w:val="26"/>
        </w:rPr>
      </w:pPr>
    </w:p>
    <w:p w14:paraId="6A319D01" w14:textId="77777777" w:rsidR="00430A1A" w:rsidRPr="00D756AC" w:rsidRDefault="00000000">
      <w:pPr>
        <w:ind w:left="640"/>
        <w:rPr>
          <w:rFonts w:ascii="Times New Roman" w:hAnsi="Times New Roman" w:cs="Times New Roman"/>
          <w:b/>
          <w:sz w:val="26"/>
          <w:szCs w:val="26"/>
        </w:rPr>
      </w:pPr>
      <w:r w:rsidRPr="00D756AC">
        <w:rPr>
          <w:rFonts w:ascii="Times New Roman" w:hAnsi="Times New Roman" w:cs="Times New Roman"/>
          <w:b/>
          <w:sz w:val="26"/>
          <w:szCs w:val="26"/>
        </w:rPr>
        <w:t>Activities</w:t>
      </w:r>
    </w:p>
    <w:p w14:paraId="0C611B35" w14:textId="77777777" w:rsidR="00430A1A" w:rsidRPr="00D756AC" w:rsidRDefault="00430A1A">
      <w:pPr>
        <w:pStyle w:val="BodyText"/>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675"/>
        <w:gridCol w:w="3690"/>
        <w:gridCol w:w="705"/>
        <w:gridCol w:w="4485"/>
      </w:tblGrid>
      <w:tr w:rsidR="00430A1A" w:rsidRPr="00D756AC" w14:paraId="05EBB3DD" w14:textId="77777777">
        <w:trPr>
          <w:trHeight w:val="375"/>
        </w:trPr>
        <w:tc>
          <w:tcPr>
            <w:tcW w:w="4365" w:type="dxa"/>
            <w:gridSpan w:val="2"/>
            <w:shd w:val="clear" w:color="auto" w:fill="C6D9F1"/>
          </w:tcPr>
          <w:p w14:paraId="045D7A7A" w14:textId="77777777" w:rsidR="00430A1A" w:rsidRPr="00D756AC" w:rsidRDefault="00000000">
            <w:pPr>
              <w:pStyle w:val="TableParagraph"/>
              <w:spacing w:line="290" w:lineRule="exact"/>
              <w:ind w:left="1788" w:right="1800"/>
              <w:jc w:val="center"/>
              <w:rPr>
                <w:rFonts w:ascii="Times New Roman" w:hAnsi="Times New Roman" w:cs="Times New Roman"/>
                <w:b/>
                <w:sz w:val="26"/>
                <w:szCs w:val="26"/>
              </w:rPr>
            </w:pPr>
            <w:r w:rsidRPr="00D756AC">
              <w:rPr>
                <w:rFonts w:ascii="Times New Roman" w:hAnsi="Times New Roman" w:cs="Times New Roman"/>
                <w:b/>
                <w:sz w:val="26"/>
                <w:szCs w:val="26"/>
              </w:rPr>
              <w:t>Actor</w:t>
            </w:r>
          </w:p>
        </w:tc>
        <w:tc>
          <w:tcPr>
            <w:tcW w:w="5190" w:type="dxa"/>
            <w:gridSpan w:val="2"/>
            <w:shd w:val="clear" w:color="auto" w:fill="C6D9F1"/>
          </w:tcPr>
          <w:p w14:paraId="113052F8" w14:textId="77777777" w:rsidR="00430A1A" w:rsidRPr="00D756AC" w:rsidRDefault="00000000">
            <w:pPr>
              <w:pStyle w:val="TableParagraph"/>
              <w:spacing w:line="290" w:lineRule="exact"/>
              <w:ind w:left="2058" w:right="2084"/>
              <w:jc w:val="center"/>
              <w:rPr>
                <w:rFonts w:ascii="Times New Roman" w:hAnsi="Times New Roman" w:cs="Times New Roman"/>
                <w:b/>
                <w:sz w:val="26"/>
                <w:szCs w:val="26"/>
              </w:rPr>
            </w:pPr>
            <w:r w:rsidRPr="00D756AC">
              <w:rPr>
                <w:rFonts w:ascii="Times New Roman" w:hAnsi="Times New Roman" w:cs="Times New Roman"/>
                <w:b/>
                <w:sz w:val="26"/>
                <w:szCs w:val="26"/>
              </w:rPr>
              <w:t>System</w:t>
            </w:r>
          </w:p>
        </w:tc>
      </w:tr>
      <w:tr w:rsidR="00430A1A" w:rsidRPr="00D756AC" w14:paraId="7B9BBE92" w14:textId="77777777">
        <w:trPr>
          <w:trHeight w:val="360"/>
        </w:trPr>
        <w:tc>
          <w:tcPr>
            <w:tcW w:w="9555" w:type="dxa"/>
            <w:gridSpan w:val="4"/>
            <w:shd w:val="clear" w:color="auto" w:fill="C6D9F1"/>
          </w:tcPr>
          <w:p w14:paraId="3E5FC880"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Main Flow: List users in a devision successfully</w:t>
            </w:r>
          </w:p>
        </w:tc>
      </w:tr>
      <w:tr w:rsidR="00430A1A" w:rsidRPr="00D756AC" w14:paraId="64746205" w14:textId="77777777">
        <w:trPr>
          <w:trHeight w:val="735"/>
        </w:trPr>
        <w:tc>
          <w:tcPr>
            <w:tcW w:w="675" w:type="dxa"/>
          </w:tcPr>
          <w:p w14:paraId="20EAF2B5"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1</w:t>
            </w:r>
          </w:p>
        </w:tc>
        <w:tc>
          <w:tcPr>
            <w:tcW w:w="3690" w:type="dxa"/>
          </w:tcPr>
          <w:p w14:paraId="706DD368"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 xml:space="preserve">Actor  xem  danh  sách </w:t>
            </w:r>
            <w:r w:rsidRPr="00D756AC">
              <w:rPr>
                <w:rFonts w:ascii="Times New Roman" w:hAnsi="Times New Roman" w:cs="Times New Roman"/>
                <w:spacing w:val="77"/>
                <w:sz w:val="26"/>
                <w:szCs w:val="26"/>
              </w:rPr>
              <w:t xml:space="preserve"> </w:t>
            </w:r>
            <w:r w:rsidRPr="00D756AC">
              <w:rPr>
                <w:rFonts w:ascii="Times New Roman" w:hAnsi="Times New Roman" w:cs="Times New Roman"/>
                <w:sz w:val="26"/>
                <w:szCs w:val="26"/>
              </w:rPr>
              <w:t>các</w:t>
            </w:r>
          </w:p>
          <w:p w14:paraId="40542BD3" w14:textId="77777777" w:rsidR="00430A1A" w:rsidRPr="00D756AC" w:rsidRDefault="00000000">
            <w:pPr>
              <w:pStyle w:val="TableParagraph"/>
              <w:spacing w:before="83"/>
              <w:rPr>
                <w:rFonts w:ascii="Times New Roman" w:hAnsi="Times New Roman" w:cs="Times New Roman"/>
                <w:sz w:val="26"/>
                <w:szCs w:val="26"/>
              </w:rPr>
            </w:pPr>
            <w:r w:rsidRPr="00D756AC">
              <w:rPr>
                <w:rFonts w:ascii="Times New Roman" w:hAnsi="Times New Roman" w:cs="Times New Roman"/>
                <w:sz w:val="26"/>
                <w:szCs w:val="26"/>
              </w:rPr>
              <w:t>sản phẩm trong giỏ hàng</w:t>
            </w:r>
            <w:r w:rsidRPr="00D756AC">
              <w:rPr>
                <w:rFonts w:ascii="Times New Roman" w:hAnsi="Times New Roman" w:cs="Times New Roman"/>
                <w:spacing w:val="28"/>
                <w:sz w:val="26"/>
                <w:szCs w:val="26"/>
              </w:rPr>
              <w:t xml:space="preserve"> </w:t>
            </w:r>
            <w:r w:rsidRPr="00D756AC">
              <w:rPr>
                <w:rFonts w:ascii="Times New Roman" w:hAnsi="Times New Roman" w:cs="Times New Roman"/>
                <w:sz w:val="26"/>
                <w:szCs w:val="26"/>
              </w:rPr>
              <w:t>và</w:t>
            </w:r>
          </w:p>
        </w:tc>
        <w:tc>
          <w:tcPr>
            <w:tcW w:w="705" w:type="dxa"/>
          </w:tcPr>
          <w:p w14:paraId="78221EFB"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500B8183" w14:textId="77777777" w:rsidR="00430A1A" w:rsidRPr="00D756AC" w:rsidRDefault="00430A1A">
            <w:pPr>
              <w:pStyle w:val="TableParagraph"/>
              <w:ind w:left="0"/>
              <w:rPr>
                <w:rFonts w:ascii="Times New Roman" w:hAnsi="Times New Roman" w:cs="Times New Roman"/>
                <w:sz w:val="26"/>
                <w:szCs w:val="26"/>
              </w:rPr>
            </w:pPr>
          </w:p>
        </w:tc>
      </w:tr>
    </w:tbl>
    <w:p w14:paraId="5FE13514" w14:textId="77777777" w:rsidR="00430A1A" w:rsidRPr="00D756AC" w:rsidRDefault="00430A1A">
      <w:pPr>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5DBE233F" w14:textId="77777777" w:rsidR="00430A1A" w:rsidRPr="00D756AC" w:rsidRDefault="00430A1A">
      <w:pPr>
        <w:pStyle w:val="BodyText"/>
        <w:rPr>
          <w:rFonts w:ascii="Times New Roman" w:hAnsi="Times New Roman" w:cs="Times New Roman"/>
          <w:b/>
          <w:sz w:val="26"/>
          <w:szCs w:val="26"/>
        </w:rPr>
      </w:pPr>
    </w:p>
    <w:p w14:paraId="625AFFB3" w14:textId="77777777" w:rsidR="00430A1A" w:rsidRPr="00D756AC" w:rsidRDefault="00430A1A">
      <w:pPr>
        <w:pStyle w:val="BodyText"/>
        <w:rPr>
          <w:rFonts w:ascii="Times New Roman" w:hAnsi="Times New Roman" w:cs="Times New Roman"/>
          <w:b/>
          <w:sz w:val="26"/>
          <w:szCs w:val="26"/>
        </w:rPr>
      </w:pPr>
    </w:p>
    <w:p w14:paraId="581071BC" w14:textId="77777777" w:rsidR="00430A1A" w:rsidRPr="00D756AC" w:rsidRDefault="00430A1A">
      <w:pPr>
        <w:pStyle w:val="BodyText"/>
        <w:spacing w:before="4"/>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675"/>
        <w:gridCol w:w="3690"/>
        <w:gridCol w:w="705"/>
        <w:gridCol w:w="4485"/>
      </w:tblGrid>
      <w:tr w:rsidR="00430A1A" w:rsidRPr="00D756AC" w14:paraId="5A8F0F3D" w14:textId="77777777">
        <w:trPr>
          <w:trHeight w:val="375"/>
        </w:trPr>
        <w:tc>
          <w:tcPr>
            <w:tcW w:w="675" w:type="dxa"/>
          </w:tcPr>
          <w:p w14:paraId="09E80EDE"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268F1EC3"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có thể xóa sản phẩm</w:t>
            </w:r>
          </w:p>
        </w:tc>
        <w:tc>
          <w:tcPr>
            <w:tcW w:w="705" w:type="dxa"/>
          </w:tcPr>
          <w:p w14:paraId="5B9BD696"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048417BB"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5E568BEA" w14:textId="77777777">
        <w:trPr>
          <w:trHeight w:val="735"/>
        </w:trPr>
        <w:tc>
          <w:tcPr>
            <w:tcW w:w="675" w:type="dxa"/>
          </w:tcPr>
          <w:p w14:paraId="3D487ABE"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20998DDD"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3DE40BA9"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2</w:t>
            </w:r>
          </w:p>
        </w:tc>
        <w:tc>
          <w:tcPr>
            <w:tcW w:w="4485" w:type="dxa"/>
          </w:tcPr>
          <w:p w14:paraId="70A02AF5" w14:textId="77777777" w:rsidR="00430A1A" w:rsidRPr="00D756AC" w:rsidRDefault="00000000">
            <w:pPr>
              <w:pStyle w:val="TableParagraph"/>
              <w:tabs>
                <w:tab w:val="left" w:pos="639"/>
              </w:tabs>
              <w:spacing w:line="275" w:lineRule="exact"/>
              <w:rPr>
                <w:rFonts w:ascii="Times New Roman" w:hAnsi="Times New Roman" w:cs="Times New Roman"/>
                <w:sz w:val="26"/>
                <w:szCs w:val="26"/>
              </w:rPr>
            </w:pPr>
            <w:r w:rsidRPr="00D756AC">
              <w:rPr>
                <w:rFonts w:ascii="Times New Roman" w:hAnsi="Times New Roman" w:cs="Times New Roman"/>
                <w:sz w:val="26"/>
                <w:szCs w:val="26"/>
              </w:rPr>
              <w:t>Hệ</w:t>
            </w:r>
            <w:r w:rsidRPr="00D756AC">
              <w:rPr>
                <w:rFonts w:ascii="Times New Roman" w:hAnsi="Times New Roman" w:cs="Times New Roman"/>
                <w:sz w:val="26"/>
                <w:szCs w:val="26"/>
              </w:rPr>
              <w:tab/>
              <w:t>thống xác nhận xóa trả</w:t>
            </w:r>
            <w:r w:rsidRPr="00D756AC">
              <w:rPr>
                <w:rFonts w:ascii="Times New Roman" w:hAnsi="Times New Roman" w:cs="Times New Roman"/>
                <w:spacing w:val="15"/>
                <w:sz w:val="26"/>
                <w:szCs w:val="26"/>
              </w:rPr>
              <w:t xml:space="preserve"> </w:t>
            </w:r>
            <w:r w:rsidRPr="00D756AC">
              <w:rPr>
                <w:rFonts w:ascii="Times New Roman" w:hAnsi="Times New Roman" w:cs="Times New Roman"/>
                <w:sz w:val="26"/>
                <w:szCs w:val="26"/>
              </w:rPr>
              <w:t>về</w:t>
            </w:r>
          </w:p>
          <w:p w14:paraId="4B9CEDAB" w14:textId="77777777" w:rsidR="00430A1A" w:rsidRPr="00D756AC" w:rsidRDefault="00000000">
            <w:pPr>
              <w:pStyle w:val="TableParagraph"/>
              <w:spacing w:before="83"/>
              <w:rPr>
                <w:rFonts w:ascii="Times New Roman" w:hAnsi="Times New Roman" w:cs="Times New Roman"/>
                <w:sz w:val="26"/>
                <w:szCs w:val="26"/>
              </w:rPr>
            </w:pPr>
            <w:r w:rsidRPr="00D756AC">
              <w:rPr>
                <w:rFonts w:ascii="Times New Roman" w:hAnsi="Times New Roman" w:cs="Times New Roman"/>
                <w:sz w:val="26"/>
                <w:szCs w:val="26"/>
              </w:rPr>
              <w:t>danh sách đã chỉnh sửa</w:t>
            </w:r>
          </w:p>
        </w:tc>
      </w:tr>
      <w:tr w:rsidR="00430A1A" w:rsidRPr="00D756AC" w14:paraId="69DEB3BF" w14:textId="77777777">
        <w:trPr>
          <w:trHeight w:val="1095"/>
        </w:trPr>
        <w:tc>
          <w:tcPr>
            <w:tcW w:w="675" w:type="dxa"/>
          </w:tcPr>
          <w:p w14:paraId="39428532"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3</w:t>
            </w:r>
          </w:p>
        </w:tc>
        <w:tc>
          <w:tcPr>
            <w:tcW w:w="3690" w:type="dxa"/>
          </w:tcPr>
          <w:p w14:paraId="47FCAC4D"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Actor có thể chọn sản</w:t>
            </w:r>
            <w:r w:rsidRPr="00D756AC">
              <w:rPr>
                <w:rFonts w:ascii="Times New Roman" w:hAnsi="Times New Roman" w:cs="Times New Roman"/>
                <w:spacing w:val="57"/>
                <w:sz w:val="26"/>
                <w:szCs w:val="26"/>
              </w:rPr>
              <w:t xml:space="preserve"> </w:t>
            </w:r>
            <w:r w:rsidRPr="00D756AC">
              <w:rPr>
                <w:rFonts w:ascii="Times New Roman" w:hAnsi="Times New Roman" w:cs="Times New Roman"/>
                <w:sz w:val="26"/>
                <w:szCs w:val="26"/>
              </w:rPr>
              <w:t>phẩm</w:t>
            </w:r>
          </w:p>
          <w:p w14:paraId="436AD758" w14:textId="77777777" w:rsidR="00430A1A" w:rsidRPr="00D756AC" w:rsidRDefault="00000000">
            <w:pPr>
              <w:pStyle w:val="TableParagraph"/>
              <w:tabs>
                <w:tab w:val="left" w:pos="773"/>
                <w:tab w:val="left" w:pos="1287"/>
                <w:tab w:val="left" w:pos="1799"/>
                <w:tab w:val="left" w:pos="2650"/>
                <w:tab w:val="left" w:pos="3282"/>
              </w:tabs>
              <w:spacing w:before="9" w:line="376" w:lineRule="exact"/>
              <w:ind w:right="119"/>
              <w:rPr>
                <w:rFonts w:ascii="Times New Roman" w:hAnsi="Times New Roman" w:cs="Times New Roman"/>
                <w:sz w:val="26"/>
                <w:szCs w:val="26"/>
              </w:rPr>
            </w:pPr>
            <w:r w:rsidRPr="00D756AC">
              <w:rPr>
                <w:rFonts w:ascii="Times New Roman" w:hAnsi="Times New Roman" w:cs="Times New Roman"/>
                <w:sz w:val="26"/>
                <w:szCs w:val="26"/>
              </w:rPr>
              <w:t>nào</w:t>
            </w:r>
            <w:r w:rsidRPr="00D756AC">
              <w:rPr>
                <w:rFonts w:ascii="Times New Roman" w:hAnsi="Times New Roman" w:cs="Times New Roman"/>
                <w:sz w:val="26"/>
                <w:szCs w:val="26"/>
              </w:rPr>
              <w:tab/>
              <w:t>đó</w:t>
            </w:r>
            <w:r w:rsidRPr="00D756AC">
              <w:rPr>
                <w:rFonts w:ascii="Times New Roman" w:hAnsi="Times New Roman" w:cs="Times New Roman"/>
                <w:sz w:val="26"/>
                <w:szCs w:val="26"/>
              </w:rPr>
              <w:tab/>
              <w:t>để</w:t>
            </w:r>
            <w:r w:rsidRPr="00D756AC">
              <w:rPr>
                <w:rFonts w:ascii="Times New Roman" w:hAnsi="Times New Roman" w:cs="Times New Roman"/>
                <w:sz w:val="26"/>
                <w:szCs w:val="26"/>
              </w:rPr>
              <w:tab/>
              <w:t>chỉnh</w:t>
            </w:r>
            <w:r w:rsidRPr="00D756AC">
              <w:rPr>
                <w:rFonts w:ascii="Times New Roman" w:hAnsi="Times New Roman" w:cs="Times New Roman"/>
                <w:sz w:val="26"/>
                <w:szCs w:val="26"/>
              </w:rPr>
              <w:tab/>
              <w:t>sửa</w:t>
            </w:r>
            <w:r w:rsidRPr="00D756AC">
              <w:rPr>
                <w:rFonts w:ascii="Times New Roman" w:hAnsi="Times New Roman" w:cs="Times New Roman"/>
                <w:sz w:val="26"/>
                <w:szCs w:val="26"/>
              </w:rPr>
              <w:tab/>
            </w:r>
            <w:r w:rsidRPr="00D756AC">
              <w:rPr>
                <w:rFonts w:ascii="Times New Roman" w:hAnsi="Times New Roman" w:cs="Times New Roman"/>
                <w:spacing w:val="-9"/>
                <w:sz w:val="26"/>
                <w:szCs w:val="26"/>
              </w:rPr>
              <w:t xml:space="preserve">số </w:t>
            </w:r>
            <w:r w:rsidRPr="00D756AC">
              <w:rPr>
                <w:rFonts w:ascii="Times New Roman" w:hAnsi="Times New Roman" w:cs="Times New Roman"/>
                <w:sz w:val="26"/>
                <w:szCs w:val="26"/>
              </w:rPr>
              <w:t>lượng</w:t>
            </w:r>
          </w:p>
        </w:tc>
        <w:tc>
          <w:tcPr>
            <w:tcW w:w="705" w:type="dxa"/>
          </w:tcPr>
          <w:p w14:paraId="74D42ED8"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0B16198C"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3BC6FD32" w14:textId="77777777">
        <w:trPr>
          <w:trHeight w:val="1455"/>
        </w:trPr>
        <w:tc>
          <w:tcPr>
            <w:tcW w:w="675" w:type="dxa"/>
          </w:tcPr>
          <w:p w14:paraId="1FA2A6D1"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3DE66024"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4A03121B"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4</w:t>
            </w:r>
          </w:p>
        </w:tc>
        <w:tc>
          <w:tcPr>
            <w:tcW w:w="4485" w:type="dxa"/>
          </w:tcPr>
          <w:p w14:paraId="72DA6528"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Hệ  thống  xác  nhận  yêu  cầu</w:t>
            </w:r>
            <w:r w:rsidRPr="00D756AC">
              <w:rPr>
                <w:rFonts w:ascii="Times New Roman" w:hAnsi="Times New Roman" w:cs="Times New Roman"/>
                <w:spacing w:val="-6"/>
                <w:sz w:val="26"/>
                <w:szCs w:val="26"/>
              </w:rPr>
              <w:t xml:space="preserve"> </w:t>
            </w:r>
            <w:r w:rsidRPr="00D756AC">
              <w:rPr>
                <w:rFonts w:ascii="Times New Roman" w:hAnsi="Times New Roman" w:cs="Times New Roman"/>
                <w:sz w:val="26"/>
                <w:szCs w:val="26"/>
              </w:rPr>
              <w:t>của</w:t>
            </w:r>
          </w:p>
          <w:p w14:paraId="3F679715" w14:textId="77777777" w:rsidR="00430A1A" w:rsidRPr="00D756AC" w:rsidRDefault="00000000">
            <w:pPr>
              <w:pStyle w:val="TableParagraph"/>
              <w:spacing w:before="68" w:line="295" w:lineRule="auto"/>
              <w:ind w:right="119"/>
              <w:rPr>
                <w:rFonts w:ascii="Times New Roman" w:hAnsi="Times New Roman" w:cs="Times New Roman"/>
                <w:sz w:val="26"/>
                <w:szCs w:val="26"/>
              </w:rPr>
            </w:pPr>
            <w:r w:rsidRPr="00D756AC">
              <w:rPr>
                <w:rFonts w:ascii="Times New Roman" w:hAnsi="Times New Roman" w:cs="Times New Roman"/>
                <w:spacing w:val="-6"/>
                <w:sz w:val="26"/>
                <w:szCs w:val="26"/>
              </w:rPr>
              <w:t xml:space="preserve">actor, </w:t>
            </w:r>
            <w:r w:rsidRPr="00D756AC">
              <w:rPr>
                <w:rFonts w:ascii="Times New Roman" w:hAnsi="Times New Roman" w:cs="Times New Roman"/>
                <w:sz w:val="26"/>
                <w:szCs w:val="26"/>
              </w:rPr>
              <w:t xml:space="preserve">lấy giá trị chỉnh sửa và trả về  sản  phẩm  đã  chỉnh  sửa </w:t>
            </w:r>
            <w:r w:rsidRPr="00D756AC">
              <w:rPr>
                <w:rFonts w:ascii="Times New Roman" w:hAnsi="Times New Roman" w:cs="Times New Roman"/>
                <w:spacing w:val="46"/>
                <w:sz w:val="26"/>
                <w:szCs w:val="26"/>
              </w:rPr>
              <w:t xml:space="preserve"> </w:t>
            </w:r>
            <w:r w:rsidRPr="00D756AC">
              <w:rPr>
                <w:rFonts w:ascii="Times New Roman" w:hAnsi="Times New Roman" w:cs="Times New Roman"/>
                <w:spacing w:val="-5"/>
                <w:sz w:val="26"/>
                <w:szCs w:val="26"/>
              </w:rPr>
              <w:t>cho</w:t>
            </w:r>
          </w:p>
          <w:p w14:paraId="041BDBAC" w14:textId="77777777" w:rsidR="00430A1A" w:rsidRPr="00D756AC" w:rsidRDefault="00000000">
            <w:pPr>
              <w:pStyle w:val="TableParagraph"/>
              <w:spacing w:before="17"/>
              <w:rPr>
                <w:rFonts w:ascii="Times New Roman" w:hAnsi="Times New Roman" w:cs="Times New Roman"/>
                <w:sz w:val="26"/>
                <w:szCs w:val="26"/>
              </w:rPr>
            </w:pPr>
            <w:r w:rsidRPr="00D756AC">
              <w:rPr>
                <w:rFonts w:ascii="Times New Roman" w:hAnsi="Times New Roman" w:cs="Times New Roman"/>
                <w:sz w:val="26"/>
                <w:szCs w:val="26"/>
              </w:rPr>
              <w:t>actor.</w:t>
            </w:r>
          </w:p>
        </w:tc>
      </w:tr>
      <w:tr w:rsidR="00430A1A" w:rsidRPr="00D756AC" w14:paraId="6D9EF004" w14:textId="77777777">
        <w:trPr>
          <w:trHeight w:val="720"/>
        </w:trPr>
        <w:tc>
          <w:tcPr>
            <w:tcW w:w="675" w:type="dxa"/>
          </w:tcPr>
          <w:p w14:paraId="5BEC4B58"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5</w:t>
            </w:r>
          </w:p>
        </w:tc>
        <w:tc>
          <w:tcPr>
            <w:tcW w:w="3690" w:type="dxa"/>
          </w:tcPr>
          <w:p w14:paraId="13134331"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Actor có thể mua tiếp các</w:t>
            </w:r>
          </w:p>
          <w:p w14:paraId="65056892"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sản phẩm</w:t>
            </w:r>
          </w:p>
        </w:tc>
        <w:tc>
          <w:tcPr>
            <w:tcW w:w="705" w:type="dxa"/>
          </w:tcPr>
          <w:p w14:paraId="1B89849B"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05B0E071"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18B61C4D" w14:textId="77777777">
        <w:trPr>
          <w:trHeight w:val="1095"/>
        </w:trPr>
        <w:tc>
          <w:tcPr>
            <w:tcW w:w="675" w:type="dxa"/>
          </w:tcPr>
          <w:p w14:paraId="056AC6AA"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6C5408F3"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6EE83E06"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6</w:t>
            </w:r>
          </w:p>
        </w:tc>
        <w:tc>
          <w:tcPr>
            <w:tcW w:w="4485" w:type="dxa"/>
          </w:tcPr>
          <w:p w14:paraId="5EA04DCF" w14:textId="77777777" w:rsidR="00430A1A" w:rsidRPr="00D756AC" w:rsidRDefault="00000000">
            <w:pPr>
              <w:pStyle w:val="TableParagraph"/>
              <w:spacing w:line="295" w:lineRule="auto"/>
              <w:rPr>
                <w:rFonts w:ascii="Times New Roman" w:hAnsi="Times New Roman" w:cs="Times New Roman"/>
                <w:sz w:val="26"/>
                <w:szCs w:val="26"/>
              </w:rPr>
            </w:pPr>
            <w:r w:rsidRPr="00D756AC">
              <w:rPr>
                <w:rFonts w:ascii="Times New Roman" w:hAnsi="Times New Roman" w:cs="Times New Roman"/>
                <w:sz w:val="26"/>
                <w:szCs w:val="26"/>
              </w:rPr>
              <w:t>Hệ thống xác nhận yêu cầu, quay trở về trang chủ để actor chọn sản</w:t>
            </w:r>
          </w:p>
          <w:p w14:paraId="46D5F21D" w14:textId="77777777" w:rsidR="00430A1A" w:rsidRPr="00D756AC" w:rsidRDefault="00000000">
            <w:pPr>
              <w:pStyle w:val="TableParagraph"/>
              <w:spacing w:before="1"/>
              <w:rPr>
                <w:rFonts w:ascii="Times New Roman" w:hAnsi="Times New Roman" w:cs="Times New Roman"/>
                <w:sz w:val="26"/>
                <w:szCs w:val="26"/>
              </w:rPr>
            </w:pPr>
            <w:r w:rsidRPr="00D756AC">
              <w:rPr>
                <w:rFonts w:ascii="Times New Roman" w:hAnsi="Times New Roman" w:cs="Times New Roman"/>
                <w:sz w:val="26"/>
                <w:szCs w:val="26"/>
              </w:rPr>
              <w:t>phẩm mua tiếp.</w:t>
            </w:r>
          </w:p>
        </w:tc>
      </w:tr>
      <w:tr w:rsidR="00430A1A" w:rsidRPr="00D756AC" w14:paraId="4F7ACD35" w14:textId="77777777">
        <w:trPr>
          <w:trHeight w:val="735"/>
        </w:trPr>
        <w:tc>
          <w:tcPr>
            <w:tcW w:w="675" w:type="dxa"/>
          </w:tcPr>
          <w:p w14:paraId="1D6880AE"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7</w:t>
            </w:r>
          </w:p>
        </w:tc>
        <w:tc>
          <w:tcPr>
            <w:tcW w:w="3690" w:type="dxa"/>
          </w:tcPr>
          <w:p w14:paraId="4D1D4A5C"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Actor lúc này có thể yêu cầu</w:t>
            </w:r>
          </w:p>
          <w:p w14:paraId="77BA7945"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đặt đơn hàng</w:t>
            </w:r>
          </w:p>
        </w:tc>
        <w:tc>
          <w:tcPr>
            <w:tcW w:w="705" w:type="dxa"/>
          </w:tcPr>
          <w:p w14:paraId="47CB41B4"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5BA4771F"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2731BC2C" w14:textId="77777777">
        <w:trPr>
          <w:trHeight w:val="1095"/>
        </w:trPr>
        <w:tc>
          <w:tcPr>
            <w:tcW w:w="675" w:type="dxa"/>
          </w:tcPr>
          <w:p w14:paraId="351F4824"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0C1F5769"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296911D1"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8</w:t>
            </w:r>
          </w:p>
        </w:tc>
        <w:tc>
          <w:tcPr>
            <w:tcW w:w="4485" w:type="dxa"/>
          </w:tcPr>
          <w:p w14:paraId="3EDD3B05"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Hệ thống xác nhận yêu cầu, và</w:t>
            </w:r>
          </w:p>
          <w:p w14:paraId="482DFC38" w14:textId="77777777" w:rsidR="00430A1A" w:rsidRPr="00D756AC" w:rsidRDefault="00000000">
            <w:pPr>
              <w:pStyle w:val="TableParagraph"/>
              <w:spacing w:before="15" w:line="360" w:lineRule="atLeast"/>
              <w:rPr>
                <w:rFonts w:ascii="Times New Roman" w:hAnsi="Times New Roman" w:cs="Times New Roman"/>
                <w:sz w:val="26"/>
                <w:szCs w:val="26"/>
              </w:rPr>
            </w:pPr>
            <w:r w:rsidRPr="00D756AC">
              <w:rPr>
                <w:rFonts w:ascii="Times New Roman" w:hAnsi="Times New Roman" w:cs="Times New Roman"/>
                <w:sz w:val="26"/>
                <w:szCs w:val="26"/>
              </w:rPr>
              <w:t>yêu cầu actor điền thông tin nếu chưa đăng nhập.</w:t>
            </w:r>
          </w:p>
        </w:tc>
      </w:tr>
      <w:tr w:rsidR="00430A1A" w:rsidRPr="00D756AC" w14:paraId="0A3899F5" w14:textId="77777777">
        <w:trPr>
          <w:trHeight w:val="720"/>
        </w:trPr>
        <w:tc>
          <w:tcPr>
            <w:tcW w:w="675" w:type="dxa"/>
          </w:tcPr>
          <w:p w14:paraId="3A0CB6EE"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9</w:t>
            </w:r>
          </w:p>
        </w:tc>
        <w:tc>
          <w:tcPr>
            <w:tcW w:w="3690" w:type="dxa"/>
          </w:tcPr>
          <w:p w14:paraId="14D2A53A"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Actor đã có đủ thông tin yêu</w:t>
            </w:r>
          </w:p>
          <w:p w14:paraId="70195099"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cầu</w:t>
            </w:r>
          </w:p>
        </w:tc>
        <w:tc>
          <w:tcPr>
            <w:tcW w:w="705" w:type="dxa"/>
          </w:tcPr>
          <w:p w14:paraId="1635F612"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2F2DC703"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38A74266" w14:textId="77777777">
        <w:trPr>
          <w:trHeight w:val="735"/>
        </w:trPr>
        <w:tc>
          <w:tcPr>
            <w:tcW w:w="675" w:type="dxa"/>
          </w:tcPr>
          <w:p w14:paraId="3876F3A4"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466DB7CA"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7A3098B8"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10</w:t>
            </w:r>
          </w:p>
        </w:tc>
        <w:tc>
          <w:tcPr>
            <w:tcW w:w="4485" w:type="dxa"/>
          </w:tcPr>
          <w:p w14:paraId="355FD0F7"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Hệ</w:t>
            </w:r>
            <w:r w:rsidRPr="00D756AC">
              <w:rPr>
                <w:rFonts w:ascii="Times New Roman" w:hAnsi="Times New Roman" w:cs="Times New Roman"/>
                <w:spacing w:val="59"/>
                <w:sz w:val="26"/>
                <w:szCs w:val="26"/>
              </w:rPr>
              <w:t xml:space="preserve"> </w:t>
            </w:r>
            <w:r w:rsidRPr="00D756AC">
              <w:rPr>
                <w:rFonts w:ascii="Times New Roman" w:hAnsi="Times New Roman" w:cs="Times New Roman"/>
                <w:sz w:val="26"/>
                <w:szCs w:val="26"/>
              </w:rPr>
              <w:t>thống</w:t>
            </w:r>
            <w:r w:rsidRPr="00D756AC">
              <w:rPr>
                <w:rFonts w:ascii="Times New Roman" w:hAnsi="Times New Roman" w:cs="Times New Roman"/>
                <w:spacing w:val="59"/>
                <w:sz w:val="26"/>
                <w:szCs w:val="26"/>
              </w:rPr>
              <w:t xml:space="preserve"> </w:t>
            </w:r>
            <w:r w:rsidRPr="00D756AC">
              <w:rPr>
                <w:rFonts w:ascii="Times New Roman" w:hAnsi="Times New Roman" w:cs="Times New Roman"/>
                <w:sz w:val="26"/>
                <w:szCs w:val="26"/>
              </w:rPr>
              <w:t>xác</w:t>
            </w:r>
            <w:r w:rsidRPr="00D756AC">
              <w:rPr>
                <w:rFonts w:ascii="Times New Roman" w:hAnsi="Times New Roman" w:cs="Times New Roman"/>
                <w:spacing w:val="60"/>
                <w:sz w:val="26"/>
                <w:szCs w:val="26"/>
              </w:rPr>
              <w:t xml:space="preserve"> </w:t>
            </w:r>
            <w:r w:rsidRPr="00D756AC">
              <w:rPr>
                <w:rFonts w:ascii="Times New Roman" w:hAnsi="Times New Roman" w:cs="Times New Roman"/>
                <w:sz w:val="26"/>
                <w:szCs w:val="26"/>
              </w:rPr>
              <w:t>nhận</w:t>
            </w:r>
            <w:r w:rsidRPr="00D756AC">
              <w:rPr>
                <w:rFonts w:ascii="Times New Roman" w:hAnsi="Times New Roman" w:cs="Times New Roman"/>
                <w:spacing w:val="59"/>
                <w:sz w:val="26"/>
                <w:szCs w:val="26"/>
              </w:rPr>
              <w:t xml:space="preserve"> </w:t>
            </w:r>
            <w:r w:rsidRPr="00D756AC">
              <w:rPr>
                <w:rFonts w:ascii="Times New Roman" w:hAnsi="Times New Roman" w:cs="Times New Roman"/>
                <w:sz w:val="26"/>
                <w:szCs w:val="26"/>
              </w:rPr>
              <w:t>và</w:t>
            </w:r>
            <w:r w:rsidRPr="00D756AC">
              <w:rPr>
                <w:rFonts w:ascii="Times New Roman" w:hAnsi="Times New Roman" w:cs="Times New Roman"/>
                <w:spacing w:val="59"/>
                <w:sz w:val="26"/>
                <w:szCs w:val="26"/>
              </w:rPr>
              <w:t xml:space="preserve"> </w:t>
            </w:r>
            <w:r w:rsidRPr="00D756AC">
              <w:rPr>
                <w:rFonts w:ascii="Times New Roman" w:hAnsi="Times New Roman" w:cs="Times New Roman"/>
                <w:sz w:val="26"/>
                <w:szCs w:val="26"/>
              </w:rPr>
              <w:t>tiến</w:t>
            </w:r>
            <w:r w:rsidRPr="00D756AC">
              <w:rPr>
                <w:rFonts w:ascii="Times New Roman" w:hAnsi="Times New Roman" w:cs="Times New Roman"/>
                <w:spacing w:val="60"/>
                <w:sz w:val="26"/>
                <w:szCs w:val="26"/>
              </w:rPr>
              <w:t xml:space="preserve"> </w:t>
            </w:r>
            <w:r w:rsidRPr="00D756AC">
              <w:rPr>
                <w:rFonts w:ascii="Times New Roman" w:hAnsi="Times New Roman" w:cs="Times New Roman"/>
                <w:sz w:val="26"/>
                <w:szCs w:val="26"/>
              </w:rPr>
              <w:t>hành</w:t>
            </w:r>
          </w:p>
          <w:p w14:paraId="37E072F7"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đặt đơn hàng</w:t>
            </w:r>
          </w:p>
        </w:tc>
      </w:tr>
    </w:tbl>
    <w:p w14:paraId="03AB26A3" w14:textId="77777777" w:rsidR="00430A1A" w:rsidRPr="00D756AC" w:rsidRDefault="00430A1A">
      <w:pPr>
        <w:pStyle w:val="BodyText"/>
        <w:spacing w:before="3"/>
        <w:rPr>
          <w:rFonts w:ascii="Times New Roman" w:hAnsi="Times New Roman" w:cs="Times New Roman"/>
          <w:b/>
          <w:sz w:val="26"/>
          <w:szCs w:val="26"/>
        </w:rPr>
      </w:pPr>
    </w:p>
    <w:p w14:paraId="57F5FE0D" w14:textId="77777777" w:rsidR="00430A1A" w:rsidRPr="00D756AC" w:rsidRDefault="00000000">
      <w:pPr>
        <w:spacing w:before="100"/>
        <w:ind w:left="640"/>
        <w:rPr>
          <w:rFonts w:ascii="Times New Roman" w:hAnsi="Times New Roman" w:cs="Times New Roman"/>
          <w:b/>
          <w:sz w:val="26"/>
          <w:szCs w:val="26"/>
        </w:rPr>
      </w:pPr>
      <w:r w:rsidRPr="00D756AC">
        <w:rPr>
          <w:rFonts w:ascii="Times New Roman" w:hAnsi="Times New Roman" w:cs="Times New Roman"/>
          <w:b/>
          <w:sz w:val="26"/>
          <w:szCs w:val="26"/>
        </w:rPr>
        <w:t>Business Rules</w:t>
      </w:r>
    </w:p>
    <w:p w14:paraId="13201377" w14:textId="77777777" w:rsidR="00430A1A" w:rsidRPr="00D756AC" w:rsidRDefault="00430A1A">
      <w:pPr>
        <w:pStyle w:val="BodyText"/>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095"/>
        <w:gridCol w:w="2985"/>
        <w:gridCol w:w="5505"/>
      </w:tblGrid>
      <w:tr w:rsidR="00430A1A" w:rsidRPr="00D756AC" w14:paraId="325A0745" w14:textId="77777777">
        <w:trPr>
          <w:trHeight w:val="720"/>
        </w:trPr>
        <w:tc>
          <w:tcPr>
            <w:tcW w:w="1095" w:type="dxa"/>
            <w:shd w:val="clear" w:color="auto" w:fill="C6D9F1"/>
          </w:tcPr>
          <w:p w14:paraId="50976E6F"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Rule</w:t>
            </w:r>
          </w:p>
          <w:p w14:paraId="5C74669F" w14:textId="77777777" w:rsidR="00430A1A" w:rsidRPr="00D756AC" w:rsidRDefault="00000000">
            <w:pPr>
              <w:pStyle w:val="TableParagraph"/>
              <w:spacing w:before="68"/>
              <w:rPr>
                <w:rFonts w:ascii="Times New Roman" w:hAnsi="Times New Roman" w:cs="Times New Roman"/>
                <w:b/>
                <w:sz w:val="26"/>
                <w:szCs w:val="26"/>
              </w:rPr>
            </w:pPr>
            <w:r w:rsidRPr="00D756AC">
              <w:rPr>
                <w:rFonts w:ascii="Times New Roman" w:hAnsi="Times New Roman" w:cs="Times New Roman"/>
                <w:b/>
                <w:sz w:val="26"/>
                <w:szCs w:val="26"/>
              </w:rPr>
              <w:t>No.</w:t>
            </w:r>
          </w:p>
        </w:tc>
        <w:tc>
          <w:tcPr>
            <w:tcW w:w="2985" w:type="dxa"/>
            <w:shd w:val="clear" w:color="auto" w:fill="C6D9F1"/>
          </w:tcPr>
          <w:p w14:paraId="7891DAD8"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Rule</w:t>
            </w:r>
          </w:p>
        </w:tc>
        <w:tc>
          <w:tcPr>
            <w:tcW w:w="5505" w:type="dxa"/>
            <w:shd w:val="clear" w:color="auto" w:fill="C6D9F1"/>
          </w:tcPr>
          <w:p w14:paraId="0E857EB1"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Description</w:t>
            </w:r>
          </w:p>
        </w:tc>
      </w:tr>
      <w:tr w:rsidR="00430A1A" w:rsidRPr="00D756AC" w14:paraId="3AB806E1" w14:textId="77777777">
        <w:trPr>
          <w:trHeight w:val="1470"/>
        </w:trPr>
        <w:tc>
          <w:tcPr>
            <w:tcW w:w="1095" w:type="dxa"/>
          </w:tcPr>
          <w:p w14:paraId="42D5BA08"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lastRenderedPageBreak/>
              <w:t>1</w:t>
            </w:r>
          </w:p>
        </w:tc>
        <w:tc>
          <w:tcPr>
            <w:tcW w:w="2985" w:type="dxa"/>
          </w:tcPr>
          <w:p w14:paraId="1C4EA830" w14:textId="77777777" w:rsidR="00430A1A" w:rsidRPr="00D756AC" w:rsidRDefault="00000000">
            <w:pPr>
              <w:pStyle w:val="TableParagraph"/>
              <w:tabs>
                <w:tab w:val="left" w:pos="902"/>
                <w:tab w:val="left" w:pos="1464"/>
                <w:tab w:val="left" w:pos="2296"/>
              </w:tabs>
              <w:spacing w:line="295" w:lineRule="auto"/>
              <w:ind w:right="125"/>
              <w:rPr>
                <w:rFonts w:ascii="Times New Roman" w:hAnsi="Times New Roman" w:cs="Times New Roman"/>
                <w:sz w:val="26"/>
                <w:szCs w:val="26"/>
              </w:rPr>
            </w:pPr>
            <w:r w:rsidRPr="00D756AC">
              <w:rPr>
                <w:rFonts w:ascii="Times New Roman" w:hAnsi="Times New Roman" w:cs="Times New Roman"/>
                <w:sz w:val="26"/>
                <w:szCs w:val="26"/>
              </w:rPr>
              <w:t>Hiển</w:t>
            </w:r>
            <w:r w:rsidRPr="00D756AC">
              <w:rPr>
                <w:rFonts w:ascii="Times New Roman" w:hAnsi="Times New Roman" w:cs="Times New Roman"/>
                <w:sz w:val="26"/>
                <w:szCs w:val="26"/>
              </w:rPr>
              <w:tab/>
              <w:t>thị</w:t>
            </w:r>
            <w:r w:rsidRPr="00D756AC">
              <w:rPr>
                <w:rFonts w:ascii="Times New Roman" w:hAnsi="Times New Roman" w:cs="Times New Roman"/>
                <w:sz w:val="26"/>
                <w:szCs w:val="26"/>
              </w:rPr>
              <w:tab/>
              <w:t>danh</w:t>
            </w:r>
            <w:r w:rsidRPr="00D756AC">
              <w:rPr>
                <w:rFonts w:ascii="Times New Roman" w:hAnsi="Times New Roman" w:cs="Times New Roman"/>
                <w:sz w:val="26"/>
                <w:szCs w:val="26"/>
              </w:rPr>
              <w:tab/>
            </w:r>
            <w:r w:rsidRPr="00D756AC">
              <w:rPr>
                <w:rFonts w:ascii="Times New Roman" w:hAnsi="Times New Roman" w:cs="Times New Roman"/>
                <w:spacing w:val="-5"/>
                <w:sz w:val="26"/>
                <w:szCs w:val="26"/>
              </w:rPr>
              <w:t xml:space="preserve">sách </w:t>
            </w:r>
            <w:r w:rsidRPr="00D756AC">
              <w:rPr>
                <w:rFonts w:ascii="Times New Roman" w:hAnsi="Times New Roman" w:cs="Times New Roman"/>
                <w:sz w:val="26"/>
                <w:szCs w:val="26"/>
              </w:rPr>
              <w:t>sản phẩm</w:t>
            </w:r>
          </w:p>
        </w:tc>
        <w:tc>
          <w:tcPr>
            <w:tcW w:w="5505" w:type="dxa"/>
          </w:tcPr>
          <w:p w14:paraId="109706C4" w14:textId="77777777" w:rsidR="00430A1A" w:rsidRPr="00D756AC" w:rsidRDefault="00000000">
            <w:pPr>
              <w:pStyle w:val="TableParagraph"/>
              <w:spacing w:line="295" w:lineRule="auto"/>
              <w:ind w:right="117"/>
              <w:jc w:val="both"/>
              <w:rPr>
                <w:rFonts w:ascii="Times New Roman" w:hAnsi="Times New Roman" w:cs="Times New Roman"/>
                <w:sz w:val="26"/>
                <w:szCs w:val="26"/>
              </w:rPr>
            </w:pPr>
            <w:r w:rsidRPr="00D756AC">
              <w:rPr>
                <w:rFonts w:ascii="Times New Roman" w:hAnsi="Times New Roman" w:cs="Times New Roman"/>
                <w:sz w:val="26"/>
                <w:szCs w:val="26"/>
              </w:rPr>
              <w:t>hiển thị đúng dữ liệu, dữ liểu đảm bảo đã encode trước khi hiển thị, đảm bảo phân trang khi đến số lượng sản phẩm nhất định</w:t>
            </w:r>
          </w:p>
          <w:p w14:paraId="0CEB5211" w14:textId="77777777" w:rsidR="00430A1A" w:rsidRPr="00D756AC" w:rsidRDefault="00000000">
            <w:pPr>
              <w:pStyle w:val="TableParagraph"/>
              <w:spacing w:before="17"/>
              <w:jc w:val="both"/>
              <w:rPr>
                <w:rFonts w:ascii="Times New Roman" w:hAnsi="Times New Roman" w:cs="Times New Roman"/>
                <w:sz w:val="26"/>
                <w:szCs w:val="26"/>
              </w:rPr>
            </w:pPr>
            <w:r w:rsidRPr="00D756AC">
              <w:rPr>
                <w:rFonts w:ascii="Times New Roman" w:hAnsi="Times New Roman" w:cs="Times New Roman"/>
                <w:sz w:val="26"/>
                <w:szCs w:val="26"/>
              </w:rPr>
              <w:t>nào đó.</w:t>
            </w:r>
          </w:p>
        </w:tc>
      </w:tr>
      <w:tr w:rsidR="00430A1A" w:rsidRPr="00D756AC" w14:paraId="3D66E3D7" w14:textId="77777777">
        <w:trPr>
          <w:trHeight w:val="720"/>
        </w:trPr>
        <w:tc>
          <w:tcPr>
            <w:tcW w:w="1095" w:type="dxa"/>
          </w:tcPr>
          <w:p w14:paraId="40ECC220"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2</w:t>
            </w:r>
          </w:p>
        </w:tc>
        <w:tc>
          <w:tcPr>
            <w:tcW w:w="2985" w:type="dxa"/>
          </w:tcPr>
          <w:p w14:paraId="55E01E0A"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Đảm bảo có đủ thông</w:t>
            </w:r>
          </w:p>
          <w:p w14:paraId="11ED4C5D"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tin</w:t>
            </w:r>
          </w:p>
        </w:tc>
        <w:tc>
          <w:tcPr>
            <w:tcW w:w="5505" w:type="dxa"/>
          </w:tcPr>
          <w:p w14:paraId="57974062"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Phải có đủ thông tin khách hàng mới đặt</w:t>
            </w:r>
          </w:p>
          <w:p w14:paraId="608DDD12"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hàng được</w:t>
            </w:r>
          </w:p>
        </w:tc>
      </w:tr>
    </w:tbl>
    <w:p w14:paraId="2F3F82F4" w14:textId="77777777" w:rsidR="00430A1A" w:rsidRPr="00D756AC" w:rsidRDefault="00430A1A">
      <w:pPr>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328F87EF" w14:textId="77777777" w:rsidR="00430A1A" w:rsidRPr="00D756AC" w:rsidRDefault="00430A1A">
      <w:pPr>
        <w:pStyle w:val="BodyText"/>
        <w:rPr>
          <w:rFonts w:ascii="Times New Roman" w:hAnsi="Times New Roman" w:cs="Times New Roman"/>
          <w:b/>
          <w:sz w:val="26"/>
          <w:szCs w:val="26"/>
        </w:rPr>
      </w:pPr>
    </w:p>
    <w:p w14:paraId="475EA5A1" w14:textId="77777777" w:rsidR="00430A1A" w:rsidRPr="00D756AC" w:rsidRDefault="00430A1A">
      <w:pPr>
        <w:pStyle w:val="BodyText"/>
        <w:rPr>
          <w:rFonts w:ascii="Times New Roman" w:hAnsi="Times New Roman" w:cs="Times New Roman"/>
          <w:b/>
          <w:sz w:val="26"/>
          <w:szCs w:val="26"/>
        </w:rPr>
      </w:pPr>
    </w:p>
    <w:p w14:paraId="1504E81C" w14:textId="77777777" w:rsidR="00430A1A" w:rsidRPr="00D756AC" w:rsidRDefault="00430A1A">
      <w:pPr>
        <w:pStyle w:val="BodyText"/>
        <w:rPr>
          <w:rFonts w:ascii="Times New Roman" w:hAnsi="Times New Roman" w:cs="Times New Roman"/>
          <w:b/>
          <w:sz w:val="26"/>
          <w:szCs w:val="26"/>
        </w:rPr>
      </w:pPr>
    </w:p>
    <w:p w14:paraId="78492CBF" w14:textId="77777777" w:rsidR="00430A1A" w:rsidRPr="00D756AC" w:rsidRDefault="00430A1A">
      <w:pPr>
        <w:pStyle w:val="BodyText"/>
        <w:spacing w:before="11"/>
        <w:rPr>
          <w:rFonts w:ascii="Times New Roman" w:hAnsi="Times New Roman" w:cs="Times New Roman"/>
          <w:b/>
          <w:sz w:val="26"/>
          <w:szCs w:val="26"/>
        </w:rPr>
      </w:pPr>
    </w:p>
    <w:p w14:paraId="2A468C88" w14:textId="77777777" w:rsidR="00430A1A" w:rsidRPr="00D756AC" w:rsidRDefault="00000000">
      <w:pPr>
        <w:spacing w:line="295" w:lineRule="auto"/>
        <w:ind w:left="640" w:right="7867"/>
        <w:rPr>
          <w:rFonts w:ascii="Times New Roman" w:hAnsi="Times New Roman" w:cs="Times New Roman"/>
          <w:b/>
          <w:sz w:val="26"/>
          <w:szCs w:val="26"/>
        </w:rPr>
      </w:pPr>
      <w:r w:rsidRPr="00D756AC">
        <w:rPr>
          <w:rFonts w:ascii="Times New Roman" w:hAnsi="Times New Roman" w:cs="Times New Roman"/>
          <w:b/>
          <w:sz w:val="26"/>
          <w:szCs w:val="26"/>
        </w:rPr>
        <w:t>System Message N/A</w:t>
      </w:r>
    </w:p>
    <w:p w14:paraId="6F89FBAB" w14:textId="77777777" w:rsidR="00430A1A" w:rsidRPr="00D756AC" w:rsidRDefault="00430A1A">
      <w:pPr>
        <w:pStyle w:val="BodyText"/>
        <w:rPr>
          <w:rFonts w:ascii="Times New Roman" w:hAnsi="Times New Roman" w:cs="Times New Roman"/>
          <w:b/>
          <w:sz w:val="26"/>
          <w:szCs w:val="26"/>
        </w:rPr>
      </w:pPr>
    </w:p>
    <w:p w14:paraId="1B88CD27" w14:textId="77777777" w:rsidR="00430A1A" w:rsidRPr="00D756AC" w:rsidRDefault="00000000">
      <w:pPr>
        <w:pStyle w:val="Heading3"/>
        <w:numPr>
          <w:ilvl w:val="1"/>
          <w:numId w:val="2"/>
        </w:numPr>
        <w:tabs>
          <w:tab w:val="left" w:pos="1360"/>
        </w:tabs>
        <w:spacing w:before="237"/>
        <w:ind w:left="1360" w:hanging="720"/>
        <w:rPr>
          <w:rFonts w:ascii="Times New Roman" w:hAnsi="Times New Roman" w:cs="Times New Roman"/>
          <w:sz w:val="26"/>
          <w:szCs w:val="26"/>
        </w:rPr>
      </w:pPr>
      <w:bookmarkStart w:id="20" w:name="_TOC_250023"/>
      <w:r w:rsidRPr="00D756AC">
        <w:rPr>
          <w:rFonts w:ascii="Times New Roman" w:hAnsi="Times New Roman" w:cs="Times New Roman"/>
          <w:color w:val="BC001B"/>
          <w:sz w:val="26"/>
          <w:szCs w:val="26"/>
        </w:rPr>
        <w:t>UC07: Quản lý danh</w:t>
      </w:r>
      <w:r w:rsidRPr="00D756AC">
        <w:rPr>
          <w:rFonts w:ascii="Times New Roman" w:hAnsi="Times New Roman" w:cs="Times New Roman"/>
          <w:color w:val="BC001B"/>
          <w:spacing w:val="-4"/>
          <w:sz w:val="26"/>
          <w:szCs w:val="26"/>
        </w:rPr>
        <w:t xml:space="preserve"> </w:t>
      </w:r>
      <w:bookmarkEnd w:id="20"/>
      <w:r w:rsidRPr="00D756AC">
        <w:rPr>
          <w:rFonts w:ascii="Times New Roman" w:hAnsi="Times New Roman" w:cs="Times New Roman"/>
          <w:color w:val="BC001B"/>
          <w:sz w:val="26"/>
          <w:szCs w:val="26"/>
        </w:rPr>
        <w:t>mục</w:t>
      </w:r>
    </w:p>
    <w:p w14:paraId="6A3318B9" w14:textId="77777777" w:rsidR="00430A1A" w:rsidRPr="00D756AC" w:rsidRDefault="00430A1A">
      <w:pPr>
        <w:pStyle w:val="BodyText"/>
        <w:rPr>
          <w:rFonts w:ascii="Times New Roman" w:hAnsi="Times New Roman" w:cs="Times New Roman"/>
          <w:sz w:val="26"/>
          <w:szCs w:val="26"/>
        </w:rPr>
      </w:pPr>
    </w:p>
    <w:p w14:paraId="45485CF4" w14:textId="77777777" w:rsidR="00430A1A" w:rsidRPr="00D756AC" w:rsidRDefault="00000000">
      <w:pPr>
        <w:spacing w:before="218"/>
        <w:ind w:left="640"/>
        <w:rPr>
          <w:rFonts w:ascii="Times New Roman" w:hAnsi="Times New Roman" w:cs="Times New Roman"/>
          <w:b/>
          <w:sz w:val="26"/>
          <w:szCs w:val="26"/>
        </w:rPr>
      </w:pPr>
      <w:r w:rsidRPr="00D756AC">
        <w:rPr>
          <w:rFonts w:ascii="Times New Roman" w:hAnsi="Times New Roman" w:cs="Times New Roman"/>
          <w:b/>
          <w:sz w:val="26"/>
          <w:szCs w:val="26"/>
        </w:rPr>
        <w:t>Mô tả Use Case</w:t>
      </w:r>
    </w:p>
    <w:p w14:paraId="0422DE20" w14:textId="77777777" w:rsidR="00430A1A" w:rsidRPr="00D756AC" w:rsidRDefault="00430A1A">
      <w:pPr>
        <w:pStyle w:val="BodyText"/>
        <w:spacing w:before="9"/>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890"/>
        <w:gridCol w:w="3075"/>
        <w:gridCol w:w="1290"/>
        <w:gridCol w:w="3315"/>
      </w:tblGrid>
      <w:tr w:rsidR="00430A1A" w:rsidRPr="00D756AC" w14:paraId="22778169" w14:textId="77777777">
        <w:trPr>
          <w:trHeight w:val="360"/>
        </w:trPr>
        <w:tc>
          <w:tcPr>
            <w:tcW w:w="1890" w:type="dxa"/>
            <w:shd w:val="clear" w:color="auto" w:fill="C6D9F1"/>
          </w:tcPr>
          <w:p w14:paraId="48B0312A"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Name</w:t>
            </w:r>
          </w:p>
        </w:tc>
        <w:tc>
          <w:tcPr>
            <w:tcW w:w="3075" w:type="dxa"/>
          </w:tcPr>
          <w:p w14:paraId="2A5AF34C"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Quản lý danh mục</w:t>
            </w:r>
          </w:p>
        </w:tc>
        <w:tc>
          <w:tcPr>
            <w:tcW w:w="1290" w:type="dxa"/>
            <w:shd w:val="clear" w:color="auto" w:fill="C6D9F1"/>
          </w:tcPr>
          <w:p w14:paraId="7E3478AE"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Code</w:t>
            </w:r>
          </w:p>
        </w:tc>
        <w:tc>
          <w:tcPr>
            <w:tcW w:w="3315" w:type="dxa"/>
          </w:tcPr>
          <w:p w14:paraId="3E06B5C1"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UC07</w:t>
            </w:r>
          </w:p>
        </w:tc>
      </w:tr>
      <w:tr w:rsidR="00430A1A" w:rsidRPr="00D756AC" w14:paraId="29376699" w14:textId="77777777">
        <w:trPr>
          <w:trHeight w:val="720"/>
        </w:trPr>
        <w:tc>
          <w:tcPr>
            <w:tcW w:w="1890" w:type="dxa"/>
            <w:shd w:val="clear" w:color="auto" w:fill="C6D9F1"/>
          </w:tcPr>
          <w:p w14:paraId="5DAC59E2"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Description</w:t>
            </w:r>
          </w:p>
        </w:tc>
        <w:tc>
          <w:tcPr>
            <w:tcW w:w="7680" w:type="dxa"/>
            <w:gridSpan w:val="3"/>
          </w:tcPr>
          <w:p w14:paraId="38010A8B"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Cho phép actor thêm, xóa, sửa các danh mục như: sản</w:t>
            </w:r>
          </w:p>
          <w:p w14:paraId="1AFE4F5D"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phẩm, loại sản phẩm, nhà sản xuất</w:t>
            </w:r>
          </w:p>
        </w:tc>
      </w:tr>
      <w:tr w:rsidR="00430A1A" w:rsidRPr="00D756AC" w14:paraId="2CCE6655" w14:textId="77777777">
        <w:trPr>
          <w:trHeight w:val="1470"/>
        </w:trPr>
        <w:tc>
          <w:tcPr>
            <w:tcW w:w="1890" w:type="dxa"/>
            <w:shd w:val="clear" w:color="auto" w:fill="C6D9F1"/>
          </w:tcPr>
          <w:p w14:paraId="4D67BDD1"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sz w:val="26"/>
                <w:szCs w:val="26"/>
              </w:rPr>
              <w:t>Actor</w:t>
            </w:r>
          </w:p>
        </w:tc>
        <w:tc>
          <w:tcPr>
            <w:tcW w:w="3075" w:type="dxa"/>
          </w:tcPr>
          <w:p w14:paraId="1FE9EAA5"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Admin, Staff</w:t>
            </w:r>
          </w:p>
        </w:tc>
        <w:tc>
          <w:tcPr>
            <w:tcW w:w="1290" w:type="dxa"/>
            <w:shd w:val="clear" w:color="auto" w:fill="C6D9F1"/>
          </w:tcPr>
          <w:p w14:paraId="6BDB8F1C"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sz w:val="26"/>
                <w:szCs w:val="26"/>
              </w:rPr>
              <w:t>Trigger</w:t>
            </w:r>
          </w:p>
        </w:tc>
        <w:tc>
          <w:tcPr>
            <w:tcW w:w="3315" w:type="dxa"/>
          </w:tcPr>
          <w:p w14:paraId="610E16D6" w14:textId="77777777" w:rsidR="00430A1A" w:rsidRPr="00D756AC" w:rsidRDefault="00000000">
            <w:pPr>
              <w:pStyle w:val="TableParagraph"/>
              <w:spacing w:line="295" w:lineRule="auto"/>
              <w:ind w:right="114"/>
              <w:jc w:val="both"/>
              <w:rPr>
                <w:rFonts w:ascii="Times New Roman" w:hAnsi="Times New Roman" w:cs="Times New Roman"/>
                <w:sz w:val="26"/>
                <w:szCs w:val="26"/>
              </w:rPr>
            </w:pPr>
            <w:r w:rsidRPr="00D756AC">
              <w:rPr>
                <w:rFonts w:ascii="Times New Roman" w:hAnsi="Times New Roman" w:cs="Times New Roman"/>
                <w:sz w:val="26"/>
                <w:szCs w:val="26"/>
              </w:rPr>
              <w:t>Actor bấm các nút trong danh mục: Sản phẩm, loại sản phẩm, nhà sản</w:t>
            </w:r>
          </w:p>
          <w:p w14:paraId="748EFEB5" w14:textId="77777777" w:rsidR="00430A1A" w:rsidRPr="00D756AC" w:rsidRDefault="00000000">
            <w:pPr>
              <w:pStyle w:val="TableParagraph"/>
              <w:spacing w:before="17"/>
              <w:rPr>
                <w:rFonts w:ascii="Times New Roman" w:hAnsi="Times New Roman" w:cs="Times New Roman"/>
                <w:sz w:val="26"/>
                <w:szCs w:val="26"/>
              </w:rPr>
            </w:pPr>
            <w:r w:rsidRPr="00D756AC">
              <w:rPr>
                <w:rFonts w:ascii="Times New Roman" w:hAnsi="Times New Roman" w:cs="Times New Roman"/>
                <w:sz w:val="26"/>
                <w:szCs w:val="26"/>
              </w:rPr>
              <w:t>xuất</w:t>
            </w:r>
          </w:p>
        </w:tc>
      </w:tr>
      <w:tr w:rsidR="00430A1A" w:rsidRPr="00D756AC" w14:paraId="121F5391" w14:textId="77777777">
        <w:trPr>
          <w:trHeight w:val="720"/>
        </w:trPr>
        <w:tc>
          <w:tcPr>
            <w:tcW w:w="1890" w:type="dxa"/>
            <w:shd w:val="clear" w:color="auto" w:fill="C6D9F1"/>
          </w:tcPr>
          <w:p w14:paraId="05389908"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Pre-conditi</w:t>
            </w:r>
          </w:p>
          <w:p w14:paraId="67538CB0" w14:textId="77777777" w:rsidR="00430A1A" w:rsidRPr="00D756AC" w:rsidRDefault="00000000">
            <w:pPr>
              <w:pStyle w:val="TableParagraph"/>
              <w:spacing w:before="68"/>
              <w:rPr>
                <w:rFonts w:ascii="Times New Roman" w:hAnsi="Times New Roman" w:cs="Times New Roman"/>
                <w:b/>
                <w:sz w:val="26"/>
                <w:szCs w:val="26"/>
              </w:rPr>
            </w:pPr>
            <w:r w:rsidRPr="00D756AC">
              <w:rPr>
                <w:rFonts w:ascii="Times New Roman" w:hAnsi="Times New Roman" w:cs="Times New Roman"/>
                <w:b/>
                <w:sz w:val="26"/>
                <w:szCs w:val="26"/>
              </w:rPr>
              <w:t>on</w:t>
            </w:r>
          </w:p>
        </w:tc>
        <w:tc>
          <w:tcPr>
            <w:tcW w:w="7680" w:type="dxa"/>
            <w:gridSpan w:val="3"/>
          </w:tcPr>
          <w:p w14:paraId="0B493267"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58DD187F" w14:textId="77777777">
        <w:trPr>
          <w:trHeight w:val="735"/>
        </w:trPr>
        <w:tc>
          <w:tcPr>
            <w:tcW w:w="1890" w:type="dxa"/>
            <w:shd w:val="clear" w:color="auto" w:fill="C6D9F1"/>
          </w:tcPr>
          <w:p w14:paraId="56D5935A"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sz w:val="26"/>
                <w:szCs w:val="26"/>
              </w:rPr>
              <w:t>Post</w:t>
            </w:r>
          </w:p>
          <w:p w14:paraId="5A82CDF1" w14:textId="77777777" w:rsidR="00430A1A" w:rsidRPr="00D756AC" w:rsidRDefault="00000000">
            <w:pPr>
              <w:pStyle w:val="TableParagraph"/>
              <w:spacing w:before="68"/>
              <w:rPr>
                <w:rFonts w:ascii="Times New Roman" w:hAnsi="Times New Roman" w:cs="Times New Roman"/>
                <w:b/>
                <w:sz w:val="26"/>
                <w:szCs w:val="26"/>
              </w:rPr>
            </w:pPr>
            <w:r w:rsidRPr="00D756AC">
              <w:rPr>
                <w:rFonts w:ascii="Times New Roman" w:hAnsi="Times New Roman" w:cs="Times New Roman"/>
                <w:b/>
                <w:sz w:val="26"/>
                <w:szCs w:val="26"/>
              </w:rPr>
              <w:t>condition</w:t>
            </w:r>
          </w:p>
        </w:tc>
        <w:tc>
          <w:tcPr>
            <w:tcW w:w="7680" w:type="dxa"/>
            <w:gridSpan w:val="3"/>
          </w:tcPr>
          <w:p w14:paraId="6723861E"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Hiện thị đủ thông tin giỏ hàng</w:t>
            </w:r>
          </w:p>
        </w:tc>
      </w:tr>
    </w:tbl>
    <w:p w14:paraId="350193AF" w14:textId="77777777" w:rsidR="00430A1A" w:rsidRPr="00D756AC" w:rsidRDefault="00430A1A">
      <w:pPr>
        <w:pStyle w:val="BodyText"/>
        <w:spacing w:before="8"/>
        <w:rPr>
          <w:rFonts w:ascii="Times New Roman" w:hAnsi="Times New Roman" w:cs="Times New Roman"/>
          <w:b/>
          <w:sz w:val="26"/>
          <w:szCs w:val="26"/>
        </w:rPr>
      </w:pPr>
    </w:p>
    <w:p w14:paraId="188B685C" w14:textId="77777777" w:rsidR="00430A1A" w:rsidRPr="00D756AC" w:rsidRDefault="00000000">
      <w:pPr>
        <w:ind w:left="640"/>
        <w:rPr>
          <w:rFonts w:ascii="Times New Roman" w:hAnsi="Times New Roman" w:cs="Times New Roman"/>
          <w:b/>
          <w:sz w:val="26"/>
          <w:szCs w:val="26"/>
        </w:rPr>
      </w:pPr>
      <w:r w:rsidRPr="00D756AC">
        <w:rPr>
          <w:rFonts w:ascii="Times New Roman" w:hAnsi="Times New Roman" w:cs="Times New Roman"/>
          <w:b/>
          <w:sz w:val="26"/>
          <w:szCs w:val="26"/>
        </w:rPr>
        <w:t>Activities</w:t>
      </w:r>
    </w:p>
    <w:p w14:paraId="372F4559" w14:textId="77777777" w:rsidR="00430A1A" w:rsidRPr="00D756AC" w:rsidRDefault="00430A1A">
      <w:pPr>
        <w:pStyle w:val="BodyText"/>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675"/>
        <w:gridCol w:w="3690"/>
        <w:gridCol w:w="705"/>
        <w:gridCol w:w="4485"/>
      </w:tblGrid>
      <w:tr w:rsidR="00430A1A" w:rsidRPr="00D756AC" w14:paraId="7D49254E" w14:textId="77777777">
        <w:trPr>
          <w:trHeight w:val="360"/>
        </w:trPr>
        <w:tc>
          <w:tcPr>
            <w:tcW w:w="4365" w:type="dxa"/>
            <w:gridSpan w:val="2"/>
            <w:shd w:val="clear" w:color="auto" w:fill="C6D9F1"/>
          </w:tcPr>
          <w:p w14:paraId="2B843C74" w14:textId="77777777" w:rsidR="00430A1A" w:rsidRPr="00D756AC" w:rsidRDefault="00000000">
            <w:pPr>
              <w:pStyle w:val="TableParagraph"/>
              <w:spacing w:line="275" w:lineRule="exact"/>
              <w:ind w:left="1788" w:right="1800"/>
              <w:jc w:val="center"/>
              <w:rPr>
                <w:rFonts w:ascii="Times New Roman" w:hAnsi="Times New Roman" w:cs="Times New Roman"/>
                <w:b/>
                <w:sz w:val="26"/>
                <w:szCs w:val="26"/>
              </w:rPr>
            </w:pPr>
            <w:r w:rsidRPr="00D756AC">
              <w:rPr>
                <w:rFonts w:ascii="Times New Roman" w:hAnsi="Times New Roman" w:cs="Times New Roman"/>
                <w:b/>
                <w:sz w:val="26"/>
                <w:szCs w:val="26"/>
              </w:rPr>
              <w:t>Actor</w:t>
            </w:r>
          </w:p>
        </w:tc>
        <w:tc>
          <w:tcPr>
            <w:tcW w:w="5190" w:type="dxa"/>
            <w:gridSpan w:val="2"/>
            <w:shd w:val="clear" w:color="auto" w:fill="C6D9F1"/>
          </w:tcPr>
          <w:p w14:paraId="0B0FEECF" w14:textId="77777777" w:rsidR="00430A1A" w:rsidRPr="00D756AC" w:rsidRDefault="00000000">
            <w:pPr>
              <w:pStyle w:val="TableParagraph"/>
              <w:spacing w:line="275" w:lineRule="exact"/>
              <w:ind w:left="2058" w:right="2084"/>
              <w:jc w:val="center"/>
              <w:rPr>
                <w:rFonts w:ascii="Times New Roman" w:hAnsi="Times New Roman" w:cs="Times New Roman"/>
                <w:b/>
                <w:sz w:val="26"/>
                <w:szCs w:val="26"/>
              </w:rPr>
            </w:pPr>
            <w:r w:rsidRPr="00D756AC">
              <w:rPr>
                <w:rFonts w:ascii="Times New Roman" w:hAnsi="Times New Roman" w:cs="Times New Roman"/>
                <w:b/>
                <w:sz w:val="26"/>
                <w:szCs w:val="26"/>
              </w:rPr>
              <w:t>System</w:t>
            </w:r>
          </w:p>
        </w:tc>
      </w:tr>
      <w:tr w:rsidR="00430A1A" w:rsidRPr="00D756AC" w14:paraId="17713773" w14:textId="77777777">
        <w:trPr>
          <w:trHeight w:val="360"/>
        </w:trPr>
        <w:tc>
          <w:tcPr>
            <w:tcW w:w="9555" w:type="dxa"/>
            <w:gridSpan w:val="4"/>
            <w:shd w:val="clear" w:color="auto" w:fill="C6D9F1"/>
          </w:tcPr>
          <w:p w14:paraId="7A2924AF"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Main Flow: List users in a devision successfully</w:t>
            </w:r>
          </w:p>
        </w:tc>
      </w:tr>
      <w:tr w:rsidR="00430A1A" w:rsidRPr="00D756AC" w14:paraId="71FD4F72" w14:textId="77777777">
        <w:trPr>
          <w:trHeight w:val="1455"/>
        </w:trPr>
        <w:tc>
          <w:tcPr>
            <w:tcW w:w="675" w:type="dxa"/>
          </w:tcPr>
          <w:p w14:paraId="6D690394"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1</w:t>
            </w:r>
          </w:p>
        </w:tc>
        <w:tc>
          <w:tcPr>
            <w:tcW w:w="3690" w:type="dxa"/>
          </w:tcPr>
          <w:p w14:paraId="70BB2592" w14:textId="77777777" w:rsidR="00430A1A" w:rsidRPr="00D756AC" w:rsidRDefault="00000000">
            <w:pPr>
              <w:pStyle w:val="TableParagraph"/>
              <w:spacing w:line="275" w:lineRule="exact"/>
              <w:jc w:val="both"/>
              <w:rPr>
                <w:rFonts w:ascii="Times New Roman" w:hAnsi="Times New Roman" w:cs="Times New Roman"/>
                <w:sz w:val="26"/>
                <w:szCs w:val="26"/>
              </w:rPr>
            </w:pPr>
            <w:r w:rsidRPr="00D756AC">
              <w:rPr>
                <w:rFonts w:ascii="Times New Roman" w:hAnsi="Times New Roman" w:cs="Times New Roman"/>
                <w:sz w:val="26"/>
                <w:szCs w:val="26"/>
              </w:rPr>
              <w:t>Actor có thể thêm, xóa,</w:t>
            </w:r>
            <w:r w:rsidRPr="00D756AC">
              <w:rPr>
                <w:rFonts w:ascii="Times New Roman" w:hAnsi="Times New Roman" w:cs="Times New Roman"/>
                <w:spacing w:val="73"/>
                <w:sz w:val="26"/>
                <w:szCs w:val="26"/>
              </w:rPr>
              <w:t xml:space="preserve"> </w:t>
            </w:r>
            <w:r w:rsidRPr="00D756AC">
              <w:rPr>
                <w:rFonts w:ascii="Times New Roman" w:hAnsi="Times New Roman" w:cs="Times New Roman"/>
                <w:sz w:val="26"/>
                <w:szCs w:val="26"/>
              </w:rPr>
              <w:t>sửa</w:t>
            </w:r>
          </w:p>
          <w:p w14:paraId="569D45F4" w14:textId="77777777" w:rsidR="00430A1A" w:rsidRPr="00D756AC" w:rsidRDefault="00000000">
            <w:pPr>
              <w:pStyle w:val="TableParagraph"/>
              <w:spacing w:before="15" w:line="360" w:lineRule="atLeast"/>
              <w:ind w:right="114"/>
              <w:jc w:val="both"/>
              <w:rPr>
                <w:rFonts w:ascii="Times New Roman" w:hAnsi="Times New Roman" w:cs="Times New Roman"/>
                <w:sz w:val="26"/>
                <w:szCs w:val="26"/>
              </w:rPr>
            </w:pPr>
            <w:r w:rsidRPr="00D756AC">
              <w:rPr>
                <w:rFonts w:ascii="Times New Roman" w:hAnsi="Times New Roman" w:cs="Times New Roman"/>
                <w:sz w:val="26"/>
                <w:szCs w:val="26"/>
              </w:rPr>
              <w:t>các danh mục như: sản phẩm, loại sản phẩm, nhà sản xuất</w:t>
            </w:r>
          </w:p>
        </w:tc>
        <w:tc>
          <w:tcPr>
            <w:tcW w:w="705" w:type="dxa"/>
          </w:tcPr>
          <w:p w14:paraId="6A917B7A"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6A3AEF5A"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067C34C9" w14:textId="77777777">
        <w:trPr>
          <w:trHeight w:val="1470"/>
        </w:trPr>
        <w:tc>
          <w:tcPr>
            <w:tcW w:w="675" w:type="dxa"/>
          </w:tcPr>
          <w:p w14:paraId="1DDDBD01"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5EA89B1D"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055399E1"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2</w:t>
            </w:r>
          </w:p>
        </w:tc>
        <w:tc>
          <w:tcPr>
            <w:tcW w:w="4485" w:type="dxa"/>
          </w:tcPr>
          <w:p w14:paraId="73430741" w14:textId="77777777" w:rsidR="00430A1A" w:rsidRPr="00D756AC" w:rsidRDefault="00000000">
            <w:pPr>
              <w:pStyle w:val="TableParagraph"/>
              <w:spacing w:line="295" w:lineRule="auto"/>
              <w:ind w:right="113"/>
              <w:jc w:val="both"/>
              <w:rPr>
                <w:rFonts w:ascii="Times New Roman" w:hAnsi="Times New Roman" w:cs="Times New Roman"/>
                <w:sz w:val="26"/>
                <w:szCs w:val="26"/>
              </w:rPr>
            </w:pPr>
            <w:r w:rsidRPr="00D756AC">
              <w:rPr>
                <w:rFonts w:ascii="Times New Roman" w:hAnsi="Times New Roman" w:cs="Times New Roman"/>
                <w:sz w:val="26"/>
                <w:szCs w:val="26"/>
              </w:rPr>
              <w:t>Hệ thống xác nhận yêu cầu của actor và trả về trang thêm, sửa, xóa cho actor để actor nhập</w:t>
            </w:r>
            <w:r w:rsidRPr="00D756AC">
              <w:rPr>
                <w:rFonts w:ascii="Times New Roman" w:hAnsi="Times New Roman" w:cs="Times New Roman"/>
                <w:spacing w:val="72"/>
                <w:sz w:val="26"/>
                <w:szCs w:val="26"/>
              </w:rPr>
              <w:t xml:space="preserve"> </w:t>
            </w:r>
            <w:r w:rsidRPr="00D756AC">
              <w:rPr>
                <w:rFonts w:ascii="Times New Roman" w:hAnsi="Times New Roman" w:cs="Times New Roman"/>
                <w:spacing w:val="-3"/>
                <w:sz w:val="26"/>
                <w:szCs w:val="26"/>
              </w:rPr>
              <w:t>thông</w:t>
            </w:r>
          </w:p>
          <w:p w14:paraId="6D7A437E" w14:textId="77777777" w:rsidR="00430A1A" w:rsidRPr="00D756AC" w:rsidRDefault="00000000">
            <w:pPr>
              <w:pStyle w:val="TableParagraph"/>
              <w:spacing w:before="17"/>
              <w:jc w:val="both"/>
              <w:rPr>
                <w:rFonts w:ascii="Times New Roman" w:hAnsi="Times New Roman" w:cs="Times New Roman"/>
                <w:sz w:val="26"/>
                <w:szCs w:val="26"/>
              </w:rPr>
            </w:pPr>
            <w:r w:rsidRPr="00D756AC">
              <w:rPr>
                <w:rFonts w:ascii="Times New Roman" w:hAnsi="Times New Roman" w:cs="Times New Roman"/>
                <w:sz w:val="26"/>
                <w:szCs w:val="26"/>
              </w:rPr>
              <w:t>tin cần chỉnh sửa</w:t>
            </w:r>
          </w:p>
        </w:tc>
      </w:tr>
      <w:tr w:rsidR="00430A1A" w:rsidRPr="00D756AC" w14:paraId="69FDF2EB" w14:textId="77777777">
        <w:trPr>
          <w:trHeight w:val="720"/>
        </w:trPr>
        <w:tc>
          <w:tcPr>
            <w:tcW w:w="675" w:type="dxa"/>
          </w:tcPr>
          <w:p w14:paraId="6601A7CF"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3</w:t>
            </w:r>
          </w:p>
        </w:tc>
        <w:tc>
          <w:tcPr>
            <w:tcW w:w="3690" w:type="dxa"/>
          </w:tcPr>
          <w:p w14:paraId="688F9127" w14:textId="77777777" w:rsidR="00430A1A" w:rsidRPr="00D756AC" w:rsidRDefault="00000000">
            <w:pPr>
              <w:pStyle w:val="TableParagraph"/>
              <w:tabs>
                <w:tab w:val="left" w:pos="948"/>
                <w:tab w:val="left" w:pos="1727"/>
                <w:tab w:val="left" w:pos="2625"/>
              </w:tabs>
              <w:spacing w:line="275" w:lineRule="exact"/>
              <w:rPr>
                <w:rFonts w:ascii="Times New Roman" w:hAnsi="Times New Roman" w:cs="Times New Roman"/>
                <w:sz w:val="26"/>
                <w:szCs w:val="26"/>
              </w:rPr>
            </w:pPr>
            <w:r w:rsidRPr="00D756AC">
              <w:rPr>
                <w:rFonts w:ascii="Times New Roman" w:hAnsi="Times New Roman" w:cs="Times New Roman"/>
                <w:sz w:val="26"/>
                <w:szCs w:val="26"/>
              </w:rPr>
              <w:t>Actor</w:t>
            </w:r>
            <w:r w:rsidRPr="00D756AC">
              <w:rPr>
                <w:rFonts w:ascii="Times New Roman" w:hAnsi="Times New Roman" w:cs="Times New Roman"/>
                <w:sz w:val="26"/>
                <w:szCs w:val="26"/>
              </w:rPr>
              <w:tab/>
              <w:t>chọn</w:t>
            </w:r>
            <w:r w:rsidRPr="00D756AC">
              <w:rPr>
                <w:rFonts w:ascii="Times New Roman" w:hAnsi="Times New Roman" w:cs="Times New Roman"/>
                <w:sz w:val="26"/>
                <w:szCs w:val="26"/>
              </w:rPr>
              <w:tab/>
              <w:t>thông</w:t>
            </w:r>
            <w:r w:rsidRPr="00D756AC">
              <w:rPr>
                <w:rFonts w:ascii="Times New Roman" w:hAnsi="Times New Roman" w:cs="Times New Roman"/>
                <w:sz w:val="26"/>
                <w:szCs w:val="26"/>
              </w:rPr>
              <w:tab/>
              <w:t>tin</w:t>
            </w:r>
            <w:r w:rsidRPr="00D756AC">
              <w:rPr>
                <w:rFonts w:ascii="Times New Roman" w:hAnsi="Times New Roman" w:cs="Times New Roman"/>
                <w:spacing w:val="20"/>
                <w:sz w:val="26"/>
                <w:szCs w:val="26"/>
              </w:rPr>
              <w:t xml:space="preserve"> </w:t>
            </w:r>
            <w:r w:rsidRPr="00D756AC">
              <w:rPr>
                <w:rFonts w:ascii="Times New Roman" w:hAnsi="Times New Roman" w:cs="Times New Roman"/>
                <w:sz w:val="26"/>
                <w:szCs w:val="26"/>
              </w:rPr>
              <w:t>cần</w:t>
            </w:r>
          </w:p>
          <w:p w14:paraId="66C08704"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chỉnh sửa rồi submit</w:t>
            </w:r>
          </w:p>
        </w:tc>
        <w:tc>
          <w:tcPr>
            <w:tcW w:w="705" w:type="dxa"/>
          </w:tcPr>
          <w:p w14:paraId="03089C58"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7C62810E"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6E2CAA5F" w14:textId="77777777">
        <w:trPr>
          <w:trHeight w:val="375"/>
        </w:trPr>
        <w:tc>
          <w:tcPr>
            <w:tcW w:w="675" w:type="dxa"/>
          </w:tcPr>
          <w:p w14:paraId="4E5D0374"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615A4A10"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5FD8283E"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4</w:t>
            </w:r>
          </w:p>
        </w:tc>
        <w:tc>
          <w:tcPr>
            <w:tcW w:w="4485" w:type="dxa"/>
          </w:tcPr>
          <w:p w14:paraId="028CC9F7"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Hệ thống xác nhận yêu cầu của</w:t>
            </w:r>
          </w:p>
        </w:tc>
      </w:tr>
    </w:tbl>
    <w:p w14:paraId="4290EDB5" w14:textId="77777777" w:rsidR="00430A1A" w:rsidRPr="00D756AC" w:rsidRDefault="00430A1A">
      <w:pPr>
        <w:spacing w:line="290" w:lineRule="exact"/>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4CFC1896" w14:textId="77777777" w:rsidR="00430A1A" w:rsidRPr="00D756AC" w:rsidRDefault="00430A1A">
      <w:pPr>
        <w:pStyle w:val="BodyText"/>
        <w:rPr>
          <w:rFonts w:ascii="Times New Roman" w:hAnsi="Times New Roman" w:cs="Times New Roman"/>
          <w:b/>
          <w:sz w:val="26"/>
          <w:szCs w:val="26"/>
        </w:rPr>
      </w:pPr>
    </w:p>
    <w:p w14:paraId="7E48188B" w14:textId="77777777" w:rsidR="00430A1A" w:rsidRPr="00D756AC" w:rsidRDefault="00430A1A">
      <w:pPr>
        <w:pStyle w:val="BodyText"/>
        <w:rPr>
          <w:rFonts w:ascii="Times New Roman" w:hAnsi="Times New Roman" w:cs="Times New Roman"/>
          <w:b/>
          <w:sz w:val="26"/>
          <w:szCs w:val="26"/>
        </w:rPr>
      </w:pPr>
    </w:p>
    <w:p w14:paraId="2EE27579" w14:textId="77777777" w:rsidR="00430A1A" w:rsidRPr="00D756AC" w:rsidRDefault="00430A1A">
      <w:pPr>
        <w:pStyle w:val="BodyText"/>
        <w:spacing w:before="4"/>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675"/>
        <w:gridCol w:w="3690"/>
        <w:gridCol w:w="705"/>
        <w:gridCol w:w="4485"/>
      </w:tblGrid>
      <w:tr w:rsidR="00430A1A" w:rsidRPr="00D756AC" w14:paraId="4C88C8C0" w14:textId="77777777">
        <w:trPr>
          <w:trHeight w:val="1455"/>
        </w:trPr>
        <w:tc>
          <w:tcPr>
            <w:tcW w:w="675" w:type="dxa"/>
          </w:tcPr>
          <w:p w14:paraId="40C168DE"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56E0D22E"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09EC1E22"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424CB5A6" w14:textId="77777777" w:rsidR="00430A1A" w:rsidRPr="00D756AC" w:rsidRDefault="00000000">
            <w:pPr>
              <w:pStyle w:val="TableParagraph"/>
              <w:spacing w:line="275" w:lineRule="exact"/>
              <w:jc w:val="both"/>
              <w:rPr>
                <w:rFonts w:ascii="Times New Roman" w:hAnsi="Times New Roman" w:cs="Times New Roman"/>
                <w:sz w:val="26"/>
                <w:szCs w:val="26"/>
              </w:rPr>
            </w:pPr>
            <w:r w:rsidRPr="00D756AC">
              <w:rPr>
                <w:rFonts w:ascii="Times New Roman" w:hAnsi="Times New Roman" w:cs="Times New Roman"/>
                <w:sz w:val="26"/>
                <w:szCs w:val="26"/>
              </w:rPr>
              <w:t>actor, thực hiện yêu cầu thêm,</w:t>
            </w:r>
          </w:p>
          <w:p w14:paraId="13E17D18" w14:textId="77777777" w:rsidR="00430A1A" w:rsidRPr="00D756AC" w:rsidRDefault="00000000">
            <w:pPr>
              <w:pStyle w:val="TableParagraph"/>
              <w:spacing w:before="15" w:line="360" w:lineRule="atLeast"/>
              <w:ind w:right="114"/>
              <w:jc w:val="both"/>
              <w:rPr>
                <w:rFonts w:ascii="Times New Roman" w:hAnsi="Times New Roman" w:cs="Times New Roman"/>
                <w:sz w:val="26"/>
                <w:szCs w:val="26"/>
              </w:rPr>
            </w:pPr>
            <w:r w:rsidRPr="00D756AC">
              <w:rPr>
                <w:rFonts w:ascii="Times New Roman" w:hAnsi="Times New Roman" w:cs="Times New Roman"/>
                <w:sz w:val="26"/>
                <w:szCs w:val="26"/>
              </w:rPr>
              <w:t>xóa, sửa của actor và trả về danh sách các danh mục đã được thêm, xóa, sửa.</w:t>
            </w:r>
          </w:p>
        </w:tc>
      </w:tr>
    </w:tbl>
    <w:p w14:paraId="368A4F15" w14:textId="77777777" w:rsidR="00430A1A" w:rsidRPr="00D756AC" w:rsidRDefault="00430A1A">
      <w:pPr>
        <w:pStyle w:val="BodyText"/>
        <w:spacing w:before="3"/>
        <w:rPr>
          <w:rFonts w:ascii="Times New Roman" w:hAnsi="Times New Roman" w:cs="Times New Roman"/>
          <w:b/>
          <w:sz w:val="26"/>
          <w:szCs w:val="26"/>
        </w:rPr>
      </w:pPr>
    </w:p>
    <w:p w14:paraId="7308B098" w14:textId="77777777" w:rsidR="00430A1A" w:rsidRPr="00D756AC" w:rsidRDefault="00000000">
      <w:pPr>
        <w:spacing w:before="100"/>
        <w:ind w:left="640"/>
        <w:rPr>
          <w:rFonts w:ascii="Times New Roman" w:hAnsi="Times New Roman" w:cs="Times New Roman"/>
          <w:b/>
          <w:sz w:val="26"/>
          <w:szCs w:val="26"/>
        </w:rPr>
      </w:pPr>
      <w:r w:rsidRPr="00D756AC">
        <w:rPr>
          <w:rFonts w:ascii="Times New Roman" w:hAnsi="Times New Roman" w:cs="Times New Roman"/>
          <w:b/>
          <w:sz w:val="26"/>
          <w:szCs w:val="26"/>
        </w:rPr>
        <w:t>Business Rules</w:t>
      </w:r>
    </w:p>
    <w:p w14:paraId="2F6B9A80" w14:textId="77777777" w:rsidR="00430A1A" w:rsidRPr="00D756AC" w:rsidRDefault="00430A1A">
      <w:pPr>
        <w:pStyle w:val="BodyText"/>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095"/>
        <w:gridCol w:w="2985"/>
        <w:gridCol w:w="5505"/>
      </w:tblGrid>
      <w:tr w:rsidR="00430A1A" w:rsidRPr="00D756AC" w14:paraId="52A00979" w14:textId="77777777">
        <w:trPr>
          <w:trHeight w:val="720"/>
        </w:trPr>
        <w:tc>
          <w:tcPr>
            <w:tcW w:w="1095" w:type="dxa"/>
            <w:shd w:val="clear" w:color="auto" w:fill="C6D9F1"/>
          </w:tcPr>
          <w:p w14:paraId="4E12EDE7"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Rule</w:t>
            </w:r>
          </w:p>
          <w:p w14:paraId="473D82BF" w14:textId="77777777" w:rsidR="00430A1A" w:rsidRPr="00D756AC" w:rsidRDefault="00000000">
            <w:pPr>
              <w:pStyle w:val="TableParagraph"/>
              <w:spacing w:before="68"/>
              <w:rPr>
                <w:rFonts w:ascii="Times New Roman" w:hAnsi="Times New Roman" w:cs="Times New Roman"/>
                <w:b/>
                <w:sz w:val="26"/>
                <w:szCs w:val="26"/>
              </w:rPr>
            </w:pPr>
            <w:r w:rsidRPr="00D756AC">
              <w:rPr>
                <w:rFonts w:ascii="Times New Roman" w:hAnsi="Times New Roman" w:cs="Times New Roman"/>
                <w:b/>
                <w:sz w:val="26"/>
                <w:szCs w:val="26"/>
              </w:rPr>
              <w:t>No.</w:t>
            </w:r>
          </w:p>
        </w:tc>
        <w:tc>
          <w:tcPr>
            <w:tcW w:w="2985" w:type="dxa"/>
            <w:shd w:val="clear" w:color="auto" w:fill="C6D9F1"/>
          </w:tcPr>
          <w:p w14:paraId="1DCDAC56"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Rule</w:t>
            </w:r>
          </w:p>
        </w:tc>
        <w:tc>
          <w:tcPr>
            <w:tcW w:w="5505" w:type="dxa"/>
            <w:shd w:val="clear" w:color="auto" w:fill="C6D9F1"/>
          </w:tcPr>
          <w:p w14:paraId="765915A3"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Description</w:t>
            </w:r>
          </w:p>
        </w:tc>
      </w:tr>
      <w:tr w:rsidR="00430A1A" w:rsidRPr="00D756AC" w14:paraId="3A1D79C2" w14:textId="77777777">
        <w:trPr>
          <w:trHeight w:val="1470"/>
        </w:trPr>
        <w:tc>
          <w:tcPr>
            <w:tcW w:w="1095" w:type="dxa"/>
          </w:tcPr>
          <w:p w14:paraId="60983927"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1</w:t>
            </w:r>
          </w:p>
        </w:tc>
        <w:tc>
          <w:tcPr>
            <w:tcW w:w="2985" w:type="dxa"/>
          </w:tcPr>
          <w:p w14:paraId="4AD570F9" w14:textId="77777777" w:rsidR="00430A1A" w:rsidRPr="00D756AC" w:rsidRDefault="00000000">
            <w:pPr>
              <w:pStyle w:val="TableParagraph"/>
              <w:tabs>
                <w:tab w:val="left" w:pos="902"/>
                <w:tab w:val="left" w:pos="1464"/>
                <w:tab w:val="left" w:pos="2296"/>
              </w:tabs>
              <w:spacing w:line="295" w:lineRule="auto"/>
              <w:ind w:right="125"/>
              <w:rPr>
                <w:rFonts w:ascii="Times New Roman" w:hAnsi="Times New Roman" w:cs="Times New Roman"/>
                <w:sz w:val="26"/>
                <w:szCs w:val="26"/>
              </w:rPr>
            </w:pPr>
            <w:r w:rsidRPr="00D756AC">
              <w:rPr>
                <w:rFonts w:ascii="Times New Roman" w:hAnsi="Times New Roman" w:cs="Times New Roman"/>
                <w:sz w:val="26"/>
                <w:szCs w:val="26"/>
              </w:rPr>
              <w:t>Hiển</w:t>
            </w:r>
            <w:r w:rsidRPr="00D756AC">
              <w:rPr>
                <w:rFonts w:ascii="Times New Roman" w:hAnsi="Times New Roman" w:cs="Times New Roman"/>
                <w:sz w:val="26"/>
                <w:szCs w:val="26"/>
              </w:rPr>
              <w:tab/>
              <w:t>thị</w:t>
            </w:r>
            <w:r w:rsidRPr="00D756AC">
              <w:rPr>
                <w:rFonts w:ascii="Times New Roman" w:hAnsi="Times New Roman" w:cs="Times New Roman"/>
                <w:sz w:val="26"/>
                <w:szCs w:val="26"/>
              </w:rPr>
              <w:tab/>
              <w:t>danh</w:t>
            </w:r>
            <w:r w:rsidRPr="00D756AC">
              <w:rPr>
                <w:rFonts w:ascii="Times New Roman" w:hAnsi="Times New Roman" w:cs="Times New Roman"/>
                <w:sz w:val="26"/>
                <w:szCs w:val="26"/>
              </w:rPr>
              <w:tab/>
            </w:r>
            <w:r w:rsidRPr="00D756AC">
              <w:rPr>
                <w:rFonts w:ascii="Times New Roman" w:hAnsi="Times New Roman" w:cs="Times New Roman"/>
                <w:spacing w:val="-5"/>
                <w:sz w:val="26"/>
                <w:szCs w:val="26"/>
              </w:rPr>
              <w:t xml:space="preserve">sách </w:t>
            </w:r>
            <w:r w:rsidRPr="00D756AC">
              <w:rPr>
                <w:rFonts w:ascii="Times New Roman" w:hAnsi="Times New Roman" w:cs="Times New Roman"/>
                <w:sz w:val="26"/>
                <w:szCs w:val="26"/>
              </w:rPr>
              <w:t>sản phẩm</w:t>
            </w:r>
          </w:p>
        </w:tc>
        <w:tc>
          <w:tcPr>
            <w:tcW w:w="5505" w:type="dxa"/>
          </w:tcPr>
          <w:p w14:paraId="795BD832" w14:textId="77777777" w:rsidR="00430A1A" w:rsidRPr="00D756AC" w:rsidRDefault="00000000">
            <w:pPr>
              <w:pStyle w:val="TableParagraph"/>
              <w:spacing w:line="295" w:lineRule="auto"/>
              <w:ind w:right="117"/>
              <w:jc w:val="both"/>
              <w:rPr>
                <w:rFonts w:ascii="Times New Roman" w:hAnsi="Times New Roman" w:cs="Times New Roman"/>
                <w:sz w:val="26"/>
                <w:szCs w:val="26"/>
              </w:rPr>
            </w:pPr>
            <w:r w:rsidRPr="00D756AC">
              <w:rPr>
                <w:rFonts w:ascii="Times New Roman" w:hAnsi="Times New Roman" w:cs="Times New Roman"/>
                <w:sz w:val="26"/>
                <w:szCs w:val="26"/>
              </w:rPr>
              <w:t>hiển thị đúng dữ liệu, dữ liểu đảm bảo đã encode trước khi hiển thị, đảm bảo phân trang khi đến số lượng sản phẩm nhất định</w:t>
            </w:r>
          </w:p>
          <w:p w14:paraId="5381EAE7" w14:textId="77777777" w:rsidR="00430A1A" w:rsidRPr="00D756AC" w:rsidRDefault="00000000">
            <w:pPr>
              <w:pStyle w:val="TableParagraph"/>
              <w:spacing w:before="17"/>
              <w:jc w:val="both"/>
              <w:rPr>
                <w:rFonts w:ascii="Times New Roman" w:hAnsi="Times New Roman" w:cs="Times New Roman"/>
                <w:sz w:val="26"/>
                <w:szCs w:val="26"/>
              </w:rPr>
            </w:pPr>
            <w:r w:rsidRPr="00D756AC">
              <w:rPr>
                <w:rFonts w:ascii="Times New Roman" w:hAnsi="Times New Roman" w:cs="Times New Roman"/>
                <w:sz w:val="26"/>
                <w:szCs w:val="26"/>
              </w:rPr>
              <w:t>nào đó.</w:t>
            </w:r>
          </w:p>
        </w:tc>
      </w:tr>
    </w:tbl>
    <w:p w14:paraId="17D4D927" w14:textId="77777777" w:rsidR="00430A1A" w:rsidRPr="00D756AC" w:rsidRDefault="00430A1A">
      <w:pPr>
        <w:pStyle w:val="BodyText"/>
        <w:spacing w:before="3"/>
        <w:rPr>
          <w:rFonts w:ascii="Times New Roman" w:hAnsi="Times New Roman" w:cs="Times New Roman"/>
          <w:b/>
          <w:sz w:val="26"/>
          <w:szCs w:val="26"/>
        </w:rPr>
      </w:pPr>
    </w:p>
    <w:p w14:paraId="5B9B6031" w14:textId="77777777" w:rsidR="00430A1A" w:rsidRPr="00D756AC" w:rsidRDefault="00000000">
      <w:pPr>
        <w:spacing w:line="309" w:lineRule="auto"/>
        <w:ind w:left="640" w:right="7867"/>
        <w:rPr>
          <w:rFonts w:ascii="Times New Roman" w:hAnsi="Times New Roman" w:cs="Times New Roman"/>
          <w:b/>
          <w:sz w:val="26"/>
          <w:szCs w:val="26"/>
        </w:rPr>
      </w:pPr>
      <w:r w:rsidRPr="00D756AC">
        <w:rPr>
          <w:rFonts w:ascii="Times New Roman" w:hAnsi="Times New Roman" w:cs="Times New Roman"/>
          <w:b/>
          <w:sz w:val="26"/>
          <w:szCs w:val="26"/>
        </w:rPr>
        <w:t>System Message N/A</w:t>
      </w:r>
    </w:p>
    <w:p w14:paraId="72C62C63" w14:textId="77777777" w:rsidR="00430A1A" w:rsidRPr="00D756AC" w:rsidRDefault="00430A1A">
      <w:pPr>
        <w:pStyle w:val="BodyText"/>
        <w:rPr>
          <w:rFonts w:ascii="Times New Roman" w:hAnsi="Times New Roman" w:cs="Times New Roman"/>
          <w:b/>
          <w:sz w:val="26"/>
          <w:szCs w:val="26"/>
        </w:rPr>
      </w:pPr>
    </w:p>
    <w:p w14:paraId="37A1C415" w14:textId="77777777" w:rsidR="00430A1A" w:rsidRPr="00D756AC" w:rsidRDefault="00000000">
      <w:pPr>
        <w:pStyle w:val="Heading3"/>
        <w:numPr>
          <w:ilvl w:val="1"/>
          <w:numId w:val="2"/>
        </w:numPr>
        <w:tabs>
          <w:tab w:val="left" w:pos="1360"/>
        </w:tabs>
        <w:spacing w:before="217"/>
        <w:ind w:left="1360" w:hanging="720"/>
        <w:rPr>
          <w:rFonts w:ascii="Times New Roman" w:hAnsi="Times New Roman" w:cs="Times New Roman"/>
          <w:sz w:val="26"/>
          <w:szCs w:val="26"/>
        </w:rPr>
      </w:pPr>
      <w:bookmarkStart w:id="21" w:name="_TOC_250022"/>
      <w:r w:rsidRPr="00D756AC">
        <w:rPr>
          <w:rFonts w:ascii="Times New Roman" w:hAnsi="Times New Roman" w:cs="Times New Roman"/>
          <w:color w:val="BC001B"/>
          <w:sz w:val="26"/>
          <w:szCs w:val="26"/>
        </w:rPr>
        <w:t>UC08: Quản lý nhập</w:t>
      </w:r>
      <w:r w:rsidRPr="00D756AC">
        <w:rPr>
          <w:rFonts w:ascii="Times New Roman" w:hAnsi="Times New Roman" w:cs="Times New Roman"/>
          <w:color w:val="BC001B"/>
          <w:spacing w:val="-4"/>
          <w:sz w:val="26"/>
          <w:szCs w:val="26"/>
        </w:rPr>
        <w:t xml:space="preserve"> </w:t>
      </w:r>
      <w:bookmarkEnd w:id="21"/>
      <w:r w:rsidRPr="00D756AC">
        <w:rPr>
          <w:rFonts w:ascii="Times New Roman" w:hAnsi="Times New Roman" w:cs="Times New Roman"/>
          <w:color w:val="BC001B"/>
          <w:sz w:val="26"/>
          <w:szCs w:val="26"/>
        </w:rPr>
        <w:t>xuất</w:t>
      </w:r>
    </w:p>
    <w:p w14:paraId="53EC25AE" w14:textId="77777777" w:rsidR="00430A1A" w:rsidRPr="00D756AC" w:rsidRDefault="00430A1A">
      <w:pPr>
        <w:pStyle w:val="BodyText"/>
        <w:spacing w:before="8"/>
        <w:rPr>
          <w:rFonts w:ascii="Times New Roman" w:hAnsi="Times New Roman" w:cs="Times New Roman"/>
          <w:sz w:val="26"/>
          <w:szCs w:val="26"/>
        </w:rPr>
      </w:pPr>
    </w:p>
    <w:p w14:paraId="256E6C10" w14:textId="77777777" w:rsidR="00430A1A" w:rsidRPr="00D756AC" w:rsidRDefault="00000000">
      <w:pPr>
        <w:spacing w:before="1"/>
        <w:ind w:left="640"/>
        <w:rPr>
          <w:rFonts w:ascii="Times New Roman" w:hAnsi="Times New Roman" w:cs="Times New Roman"/>
          <w:b/>
          <w:sz w:val="26"/>
          <w:szCs w:val="26"/>
        </w:rPr>
      </w:pPr>
      <w:r w:rsidRPr="00D756AC">
        <w:rPr>
          <w:rFonts w:ascii="Times New Roman" w:hAnsi="Times New Roman" w:cs="Times New Roman"/>
          <w:b/>
          <w:sz w:val="26"/>
          <w:szCs w:val="26"/>
        </w:rPr>
        <w:t>Mô tả Use Case</w:t>
      </w:r>
    </w:p>
    <w:p w14:paraId="18347237" w14:textId="77777777" w:rsidR="00430A1A" w:rsidRPr="00D756AC" w:rsidRDefault="00430A1A">
      <w:pPr>
        <w:pStyle w:val="BodyText"/>
        <w:spacing w:before="9"/>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890"/>
        <w:gridCol w:w="3075"/>
        <w:gridCol w:w="1290"/>
        <w:gridCol w:w="3315"/>
      </w:tblGrid>
      <w:tr w:rsidR="00430A1A" w:rsidRPr="00D756AC" w14:paraId="20EE247A" w14:textId="77777777">
        <w:trPr>
          <w:trHeight w:val="375"/>
        </w:trPr>
        <w:tc>
          <w:tcPr>
            <w:tcW w:w="1890" w:type="dxa"/>
            <w:shd w:val="clear" w:color="auto" w:fill="C6D9F1"/>
          </w:tcPr>
          <w:p w14:paraId="2F0E57A3"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sz w:val="26"/>
                <w:szCs w:val="26"/>
              </w:rPr>
              <w:t>Name</w:t>
            </w:r>
          </w:p>
        </w:tc>
        <w:tc>
          <w:tcPr>
            <w:tcW w:w="3075" w:type="dxa"/>
          </w:tcPr>
          <w:p w14:paraId="5444CFC5"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Quản lý nhập xuất</w:t>
            </w:r>
          </w:p>
        </w:tc>
        <w:tc>
          <w:tcPr>
            <w:tcW w:w="1290" w:type="dxa"/>
            <w:shd w:val="clear" w:color="auto" w:fill="C6D9F1"/>
          </w:tcPr>
          <w:p w14:paraId="6EE3A450"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sz w:val="26"/>
                <w:szCs w:val="26"/>
              </w:rPr>
              <w:t>Code</w:t>
            </w:r>
          </w:p>
        </w:tc>
        <w:tc>
          <w:tcPr>
            <w:tcW w:w="3315" w:type="dxa"/>
          </w:tcPr>
          <w:p w14:paraId="2E23728C"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UC08</w:t>
            </w:r>
          </w:p>
        </w:tc>
      </w:tr>
      <w:tr w:rsidR="00430A1A" w:rsidRPr="00D756AC" w14:paraId="2B03A634" w14:textId="77777777">
        <w:trPr>
          <w:trHeight w:val="360"/>
        </w:trPr>
        <w:tc>
          <w:tcPr>
            <w:tcW w:w="1890" w:type="dxa"/>
            <w:shd w:val="clear" w:color="auto" w:fill="C6D9F1"/>
          </w:tcPr>
          <w:p w14:paraId="6AFA17F6"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Description</w:t>
            </w:r>
          </w:p>
        </w:tc>
        <w:tc>
          <w:tcPr>
            <w:tcW w:w="7680" w:type="dxa"/>
            <w:gridSpan w:val="3"/>
          </w:tcPr>
          <w:p w14:paraId="177628B0"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Cho phép actor quản lý phiếu nhập hàng và đơn đặt hàng</w:t>
            </w:r>
          </w:p>
        </w:tc>
      </w:tr>
      <w:tr w:rsidR="00430A1A" w:rsidRPr="00D756AC" w14:paraId="6608A7C4" w14:textId="77777777">
        <w:trPr>
          <w:trHeight w:val="1455"/>
        </w:trPr>
        <w:tc>
          <w:tcPr>
            <w:tcW w:w="1890" w:type="dxa"/>
            <w:shd w:val="clear" w:color="auto" w:fill="C6D9F1"/>
          </w:tcPr>
          <w:p w14:paraId="460BF08F"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Actor</w:t>
            </w:r>
          </w:p>
        </w:tc>
        <w:tc>
          <w:tcPr>
            <w:tcW w:w="3075" w:type="dxa"/>
          </w:tcPr>
          <w:p w14:paraId="5318655B"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Admin, Staff</w:t>
            </w:r>
          </w:p>
        </w:tc>
        <w:tc>
          <w:tcPr>
            <w:tcW w:w="1290" w:type="dxa"/>
            <w:shd w:val="clear" w:color="auto" w:fill="C6D9F1"/>
          </w:tcPr>
          <w:p w14:paraId="69F531DE"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Trigger</w:t>
            </w:r>
          </w:p>
        </w:tc>
        <w:tc>
          <w:tcPr>
            <w:tcW w:w="3315" w:type="dxa"/>
          </w:tcPr>
          <w:p w14:paraId="7E86FB5E"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Actor</w:t>
            </w:r>
            <w:r w:rsidRPr="00D756AC">
              <w:rPr>
                <w:rFonts w:ascii="Times New Roman" w:hAnsi="Times New Roman" w:cs="Times New Roman"/>
                <w:spacing w:val="44"/>
                <w:sz w:val="26"/>
                <w:szCs w:val="26"/>
              </w:rPr>
              <w:t xml:space="preserve"> </w:t>
            </w:r>
            <w:r w:rsidRPr="00D756AC">
              <w:rPr>
                <w:rFonts w:ascii="Times New Roman" w:hAnsi="Times New Roman" w:cs="Times New Roman"/>
                <w:sz w:val="26"/>
                <w:szCs w:val="26"/>
              </w:rPr>
              <w:t>bấm</w:t>
            </w:r>
            <w:r w:rsidRPr="00D756AC">
              <w:rPr>
                <w:rFonts w:ascii="Times New Roman" w:hAnsi="Times New Roman" w:cs="Times New Roman"/>
                <w:spacing w:val="44"/>
                <w:sz w:val="26"/>
                <w:szCs w:val="26"/>
              </w:rPr>
              <w:t xml:space="preserve"> </w:t>
            </w:r>
            <w:r w:rsidRPr="00D756AC">
              <w:rPr>
                <w:rFonts w:ascii="Times New Roman" w:hAnsi="Times New Roman" w:cs="Times New Roman"/>
                <w:sz w:val="26"/>
                <w:szCs w:val="26"/>
              </w:rPr>
              <w:t>các</w:t>
            </w:r>
            <w:r w:rsidRPr="00D756AC">
              <w:rPr>
                <w:rFonts w:ascii="Times New Roman" w:hAnsi="Times New Roman" w:cs="Times New Roman"/>
                <w:spacing w:val="45"/>
                <w:sz w:val="26"/>
                <w:szCs w:val="26"/>
              </w:rPr>
              <w:t xml:space="preserve"> </w:t>
            </w:r>
            <w:r w:rsidRPr="00D756AC">
              <w:rPr>
                <w:rFonts w:ascii="Times New Roman" w:hAnsi="Times New Roman" w:cs="Times New Roman"/>
                <w:sz w:val="26"/>
                <w:szCs w:val="26"/>
              </w:rPr>
              <w:t>nút:</w:t>
            </w:r>
            <w:r w:rsidRPr="00D756AC">
              <w:rPr>
                <w:rFonts w:ascii="Times New Roman" w:hAnsi="Times New Roman" w:cs="Times New Roman"/>
                <w:spacing w:val="44"/>
                <w:sz w:val="26"/>
                <w:szCs w:val="26"/>
              </w:rPr>
              <w:t xml:space="preserve"> </w:t>
            </w:r>
            <w:r w:rsidRPr="00D756AC">
              <w:rPr>
                <w:rFonts w:ascii="Times New Roman" w:hAnsi="Times New Roman" w:cs="Times New Roman"/>
                <w:sz w:val="26"/>
                <w:szCs w:val="26"/>
              </w:rPr>
              <w:t>Đơn</w:t>
            </w:r>
          </w:p>
          <w:p w14:paraId="1B6650AB"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hàng để duyệt đơn</w:t>
            </w:r>
            <w:r w:rsidRPr="00D756AC">
              <w:rPr>
                <w:rFonts w:ascii="Times New Roman" w:hAnsi="Times New Roman" w:cs="Times New Roman"/>
                <w:spacing w:val="28"/>
                <w:sz w:val="26"/>
                <w:szCs w:val="26"/>
              </w:rPr>
              <w:t xml:space="preserve"> </w:t>
            </w:r>
            <w:r w:rsidRPr="00D756AC">
              <w:rPr>
                <w:rFonts w:ascii="Times New Roman" w:hAnsi="Times New Roman" w:cs="Times New Roman"/>
                <w:sz w:val="26"/>
                <w:szCs w:val="26"/>
              </w:rPr>
              <w:t>hàng,</w:t>
            </w:r>
          </w:p>
          <w:p w14:paraId="3F316BFD" w14:textId="77777777" w:rsidR="00430A1A" w:rsidRPr="00D756AC" w:rsidRDefault="00000000">
            <w:pPr>
              <w:pStyle w:val="TableParagraph"/>
              <w:spacing w:before="15" w:line="360" w:lineRule="atLeast"/>
              <w:rPr>
                <w:rFonts w:ascii="Times New Roman" w:hAnsi="Times New Roman" w:cs="Times New Roman"/>
                <w:sz w:val="26"/>
                <w:szCs w:val="26"/>
              </w:rPr>
            </w:pPr>
            <w:r w:rsidRPr="00D756AC">
              <w:rPr>
                <w:rFonts w:ascii="Times New Roman" w:hAnsi="Times New Roman" w:cs="Times New Roman"/>
                <w:sz w:val="26"/>
                <w:szCs w:val="26"/>
              </w:rPr>
              <w:t>nhập hàng để nhập đơn hàng.</w:t>
            </w:r>
          </w:p>
        </w:tc>
      </w:tr>
      <w:tr w:rsidR="00430A1A" w:rsidRPr="00D756AC" w14:paraId="5AF4CB2B" w14:textId="77777777">
        <w:trPr>
          <w:trHeight w:val="735"/>
        </w:trPr>
        <w:tc>
          <w:tcPr>
            <w:tcW w:w="1890" w:type="dxa"/>
            <w:shd w:val="clear" w:color="auto" w:fill="C6D9F1"/>
          </w:tcPr>
          <w:p w14:paraId="751908C1"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Pre-conditi</w:t>
            </w:r>
          </w:p>
          <w:p w14:paraId="5C71CC4C" w14:textId="77777777" w:rsidR="00430A1A" w:rsidRPr="00D756AC" w:rsidRDefault="00000000">
            <w:pPr>
              <w:pStyle w:val="TableParagraph"/>
              <w:spacing w:before="83"/>
              <w:rPr>
                <w:rFonts w:ascii="Times New Roman" w:hAnsi="Times New Roman" w:cs="Times New Roman"/>
                <w:b/>
                <w:sz w:val="26"/>
                <w:szCs w:val="26"/>
              </w:rPr>
            </w:pPr>
            <w:r w:rsidRPr="00D756AC">
              <w:rPr>
                <w:rFonts w:ascii="Times New Roman" w:hAnsi="Times New Roman" w:cs="Times New Roman"/>
                <w:b/>
                <w:sz w:val="26"/>
                <w:szCs w:val="26"/>
              </w:rPr>
              <w:t>on</w:t>
            </w:r>
          </w:p>
        </w:tc>
        <w:tc>
          <w:tcPr>
            <w:tcW w:w="7680" w:type="dxa"/>
            <w:gridSpan w:val="3"/>
          </w:tcPr>
          <w:p w14:paraId="14B766F0"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17DB43B5" w14:textId="77777777">
        <w:trPr>
          <w:trHeight w:val="720"/>
        </w:trPr>
        <w:tc>
          <w:tcPr>
            <w:tcW w:w="1890" w:type="dxa"/>
            <w:shd w:val="clear" w:color="auto" w:fill="C6D9F1"/>
          </w:tcPr>
          <w:p w14:paraId="7C23237C"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Post</w:t>
            </w:r>
          </w:p>
          <w:p w14:paraId="6B153758" w14:textId="77777777" w:rsidR="00430A1A" w:rsidRPr="00D756AC" w:rsidRDefault="00000000">
            <w:pPr>
              <w:pStyle w:val="TableParagraph"/>
              <w:spacing w:before="68"/>
              <w:rPr>
                <w:rFonts w:ascii="Times New Roman" w:hAnsi="Times New Roman" w:cs="Times New Roman"/>
                <w:b/>
                <w:sz w:val="26"/>
                <w:szCs w:val="26"/>
              </w:rPr>
            </w:pPr>
            <w:r w:rsidRPr="00D756AC">
              <w:rPr>
                <w:rFonts w:ascii="Times New Roman" w:hAnsi="Times New Roman" w:cs="Times New Roman"/>
                <w:b/>
                <w:sz w:val="26"/>
                <w:szCs w:val="26"/>
              </w:rPr>
              <w:t>condition</w:t>
            </w:r>
          </w:p>
        </w:tc>
        <w:tc>
          <w:tcPr>
            <w:tcW w:w="7680" w:type="dxa"/>
            <w:gridSpan w:val="3"/>
          </w:tcPr>
          <w:p w14:paraId="27F90901"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Hiện thị đủ thông tin giỏ hàng</w:t>
            </w:r>
          </w:p>
        </w:tc>
      </w:tr>
    </w:tbl>
    <w:p w14:paraId="51C13026" w14:textId="77777777" w:rsidR="00430A1A" w:rsidRPr="00D756AC" w:rsidRDefault="00430A1A">
      <w:pPr>
        <w:pStyle w:val="BodyText"/>
        <w:spacing w:before="8"/>
        <w:rPr>
          <w:rFonts w:ascii="Times New Roman" w:hAnsi="Times New Roman" w:cs="Times New Roman"/>
          <w:b/>
          <w:sz w:val="26"/>
          <w:szCs w:val="26"/>
        </w:rPr>
      </w:pPr>
    </w:p>
    <w:p w14:paraId="7B6100E3" w14:textId="77777777" w:rsidR="00430A1A" w:rsidRPr="00D756AC" w:rsidRDefault="00000000">
      <w:pPr>
        <w:ind w:left="640"/>
        <w:rPr>
          <w:rFonts w:ascii="Times New Roman" w:hAnsi="Times New Roman" w:cs="Times New Roman"/>
          <w:b/>
          <w:sz w:val="26"/>
          <w:szCs w:val="26"/>
        </w:rPr>
      </w:pPr>
      <w:r w:rsidRPr="00D756AC">
        <w:rPr>
          <w:rFonts w:ascii="Times New Roman" w:hAnsi="Times New Roman" w:cs="Times New Roman"/>
          <w:b/>
          <w:sz w:val="26"/>
          <w:szCs w:val="26"/>
        </w:rPr>
        <w:lastRenderedPageBreak/>
        <w:t>Activities</w:t>
      </w:r>
    </w:p>
    <w:p w14:paraId="536BF18F" w14:textId="77777777" w:rsidR="00430A1A" w:rsidRPr="00D756AC" w:rsidRDefault="00430A1A">
      <w:pPr>
        <w:pStyle w:val="BodyText"/>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4365"/>
        <w:gridCol w:w="5190"/>
      </w:tblGrid>
      <w:tr w:rsidR="00430A1A" w:rsidRPr="00D756AC" w14:paraId="6EDC0762" w14:textId="77777777">
        <w:trPr>
          <w:trHeight w:val="360"/>
        </w:trPr>
        <w:tc>
          <w:tcPr>
            <w:tcW w:w="4365" w:type="dxa"/>
            <w:shd w:val="clear" w:color="auto" w:fill="C6D9F1"/>
          </w:tcPr>
          <w:p w14:paraId="6F1EE6C5" w14:textId="77777777" w:rsidR="00430A1A" w:rsidRPr="00D756AC" w:rsidRDefault="00000000">
            <w:pPr>
              <w:pStyle w:val="TableParagraph"/>
              <w:spacing w:line="275" w:lineRule="exact"/>
              <w:ind w:left="1788" w:right="1800"/>
              <w:jc w:val="center"/>
              <w:rPr>
                <w:rFonts w:ascii="Times New Roman" w:hAnsi="Times New Roman" w:cs="Times New Roman"/>
                <w:b/>
                <w:sz w:val="26"/>
                <w:szCs w:val="26"/>
              </w:rPr>
            </w:pPr>
            <w:r w:rsidRPr="00D756AC">
              <w:rPr>
                <w:rFonts w:ascii="Times New Roman" w:hAnsi="Times New Roman" w:cs="Times New Roman"/>
                <w:b/>
                <w:sz w:val="26"/>
                <w:szCs w:val="26"/>
              </w:rPr>
              <w:t>Actor</w:t>
            </w:r>
          </w:p>
        </w:tc>
        <w:tc>
          <w:tcPr>
            <w:tcW w:w="5190" w:type="dxa"/>
            <w:shd w:val="clear" w:color="auto" w:fill="C6D9F1"/>
          </w:tcPr>
          <w:p w14:paraId="0F87FC05" w14:textId="77777777" w:rsidR="00430A1A" w:rsidRPr="00D756AC" w:rsidRDefault="00000000">
            <w:pPr>
              <w:pStyle w:val="TableParagraph"/>
              <w:spacing w:line="275" w:lineRule="exact"/>
              <w:ind w:left="2058" w:right="2084"/>
              <w:jc w:val="center"/>
              <w:rPr>
                <w:rFonts w:ascii="Times New Roman" w:hAnsi="Times New Roman" w:cs="Times New Roman"/>
                <w:b/>
                <w:sz w:val="26"/>
                <w:szCs w:val="26"/>
              </w:rPr>
            </w:pPr>
            <w:r w:rsidRPr="00D756AC">
              <w:rPr>
                <w:rFonts w:ascii="Times New Roman" w:hAnsi="Times New Roman" w:cs="Times New Roman"/>
                <w:b/>
                <w:sz w:val="26"/>
                <w:szCs w:val="26"/>
              </w:rPr>
              <w:t>System</w:t>
            </w:r>
          </w:p>
        </w:tc>
      </w:tr>
      <w:tr w:rsidR="00430A1A" w:rsidRPr="00D756AC" w14:paraId="41B40A1A" w14:textId="77777777">
        <w:trPr>
          <w:trHeight w:val="375"/>
        </w:trPr>
        <w:tc>
          <w:tcPr>
            <w:tcW w:w="9555" w:type="dxa"/>
            <w:gridSpan w:val="2"/>
            <w:shd w:val="clear" w:color="auto" w:fill="C6D9F1"/>
          </w:tcPr>
          <w:p w14:paraId="0A1423F4" w14:textId="77777777" w:rsidR="00430A1A" w:rsidRPr="00D756AC" w:rsidRDefault="00000000">
            <w:pPr>
              <w:pStyle w:val="TableParagraph"/>
              <w:spacing w:line="290" w:lineRule="exact"/>
              <w:rPr>
                <w:rFonts w:ascii="Times New Roman" w:hAnsi="Times New Roman" w:cs="Times New Roman"/>
                <w:b/>
                <w:sz w:val="26"/>
                <w:szCs w:val="26"/>
              </w:rPr>
            </w:pPr>
            <w:r w:rsidRPr="00D756AC">
              <w:rPr>
                <w:rFonts w:ascii="Times New Roman" w:hAnsi="Times New Roman" w:cs="Times New Roman"/>
                <w:b/>
                <w:sz w:val="26"/>
                <w:szCs w:val="26"/>
              </w:rPr>
              <w:t>Main Flow: List users in a devision successfully</w:t>
            </w:r>
          </w:p>
        </w:tc>
      </w:tr>
    </w:tbl>
    <w:p w14:paraId="32F465B5" w14:textId="77777777" w:rsidR="00430A1A" w:rsidRPr="00D756AC" w:rsidRDefault="00430A1A">
      <w:pPr>
        <w:spacing w:line="290" w:lineRule="exact"/>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64EE978F" w14:textId="77777777" w:rsidR="00430A1A" w:rsidRPr="00D756AC" w:rsidRDefault="00430A1A">
      <w:pPr>
        <w:pStyle w:val="BodyText"/>
        <w:rPr>
          <w:rFonts w:ascii="Times New Roman" w:hAnsi="Times New Roman" w:cs="Times New Roman"/>
          <w:b/>
          <w:sz w:val="26"/>
          <w:szCs w:val="26"/>
        </w:rPr>
      </w:pPr>
    </w:p>
    <w:p w14:paraId="30393BBE" w14:textId="77777777" w:rsidR="00430A1A" w:rsidRPr="00D756AC" w:rsidRDefault="00430A1A">
      <w:pPr>
        <w:pStyle w:val="BodyText"/>
        <w:rPr>
          <w:rFonts w:ascii="Times New Roman" w:hAnsi="Times New Roman" w:cs="Times New Roman"/>
          <w:b/>
          <w:sz w:val="26"/>
          <w:szCs w:val="26"/>
        </w:rPr>
      </w:pPr>
    </w:p>
    <w:p w14:paraId="1EB5A5FE" w14:textId="77777777" w:rsidR="00430A1A" w:rsidRPr="00D756AC" w:rsidRDefault="00430A1A">
      <w:pPr>
        <w:pStyle w:val="BodyText"/>
        <w:spacing w:before="4"/>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675"/>
        <w:gridCol w:w="3690"/>
        <w:gridCol w:w="705"/>
        <w:gridCol w:w="4485"/>
      </w:tblGrid>
      <w:tr w:rsidR="00430A1A" w:rsidRPr="00D756AC" w14:paraId="52C04D5E" w14:textId="77777777">
        <w:trPr>
          <w:trHeight w:val="1455"/>
        </w:trPr>
        <w:tc>
          <w:tcPr>
            <w:tcW w:w="675" w:type="dxa"/>
          </w:tcPr>
          <w:p w14:paraId="39ADBD11"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1</w:t>
            </w:r>
          </w:p>
        </w:tc>
        <w:tc>
          <w:tcPr>
            <w:tcW w:w="3690" w:type="dxa"/>
          </w:tcPr>
          <w:p w14:paraId="593B0D11" w14:textId="77777777" w:rsidR="00430A1A" w:rsidRPr="00D756AC" w:rsidRDefault="00000000">
            <w:pPr>
              <w:pStyle w:val="TableParagraph"/>
              <w:spacing w:line="275" w:lineRule="exact"/>
              <w:jc w:val="both"/>
              <w:rPr>
                <w:rFonts w:ascii="Times New Roman" w:hAnsi="Times New Roman" w:cs="Times New Roman"/>
                <w:sz w:val="26"/>
                <w:szCs w:val="26"/>
              </w:rPr>
            </w:pPr>
            <w:r w:rsidRPr="00D756AC">
              <w:rPr>
                <w:rFonts w:ascii="Times New Roman" w:hAnsi="Times New Roman" w:cs="Times New Roman"/>
                <w:sz w:val="26"/>
                <w:szCs w:val="26"/>
              </w:rPr>
              <w:t>Actor có thể xem danh</w:t>
            </w:r>
            <w:r w:rsidRPr="00D756AC">
              <w:rPr>
                <w:rFonts w:ascii="Times New Roman" w:hAnsi="Times New Roman" w:cs="Times New Roman"/>
                <w:spacing w:val="70"/>
                <w:sz w:val="26"/>
                <w:szCs w:val="26"/>
              </w:rPr>
              <w:t xml:space="preserve"> </w:t>
            </w:r>
            <w:r w:rsidRPr="00D756AC">
              <w:rPr>
                <w:rFonts w:ascii="Times New Roman" w:hAnsi="Times New Roman" w:cs="Times New Roman"/>
                <w:sz w:val="26"/>
                <w:szCs w:val="26"/>
              </w:rPr>
              <w:t>sách</w:t>
            </w:r>
          </w:p>
          <w:p w14:paraId="4971217D" w14:textId="77777777" w:rsidR="00430A1A" w:rsidRPr="00D756AC" w:rsidRDefault="00000000">
            <w:pPr>
              <w:pStyle w:val="TableParagraph"/>
              <w:spacing w:before="15" w:line="360" w:lineRule="atLeast"/>
              <w:ind w:right="120"/>
              <w:jc w:val="both"/>
              <w:rPr>
                <w:rFonts w:ascii="Times New Roman" w:hAnsi="Times New Roman" w:cs="Times New Roman"/>
                <w:sz w:val="26"/>
                <w:szCs w:val="26"/>
              </w:rPr>
            </w:pPr>
            <w:r w:rsidRPr="00D756AC">
              <w:rPr>
                <w:rFonts w:ascii="Times New Roman" w:hAnsi="Times New Roman" w:cs="Times New Roman"/>
                <w:sz w:val="26"/>
                <w:szCs w:val="26"/>
              </w:rPr>
              <w:t xml:space="preserve">các đơn hàng chưa </w:t>
            </w:r>
            <w:r w:rsidRPr="00D756AC">
              <w:rPr>
                <w:rFonts w:ascii="Times New Roman" w:hAnsi="Times New Roman" w:cs="Times New Roman"/>
                <w:spacing w:val="-3"/>
                <w:sz w:val="26"/>
                <w:szCs w:val="26"/>
              </w:rPr>
              <w:t xml:space="preserve">thanh </w:t>
            </w:r>
            <w:r w:rsidRPr="00D756AC">
              <w:rPr>
                <w:rFonts w:ascii="Times New Roman" w:hAnsi="Times New Roman" w:cs="Times New Roman"/>
                <w:sz w:val="26"/>
                <w:szCs w:val="26"/>
              </w:rPr>
              <w:t xml:space="preserve">toán, đã thanh toán </w:t>
            </w:r>
            <w:r w:rsidRPr="00D756AC">
              <w:rPr>
                <w:rFonts w:ascii="Times New Roman" w:hAnsi="Times New Roman" w:cs="Times New Roman"/>
                <w:spacing w:val="-4"/>
                <w:sz w:val="26"/>
                <w:szCs w:val="26"/>
              </w:rPr>
              <w:t xml:space="preserve">chưa </w:t>
            </w:r>
            <w:r w:rsidRPr="00D756AC">
              <w:rPr>
                <w:rFonts w:ascii="Times New Roman" w:hAnsi="Times New Roman" w:cs="Times New Roman"/>
                <w:sz w:val="26"/>
                <w:szCs w:val="26"/>
              </w:rPr>
              <w:t>giao, đã thanh toán, đã</w:t>
            </w:r>
            <w:r w:rsidRPr="00D756AC">
              <w:rPr>
                <w:rFonts w:ascii="Times New Roman" w:hAnsi="Times New Roman" w:cs="Times New Roman"/>
                <w:spacing w:val="-4"/>
                <w:sz w:val="26"/>
                <w:szCs w:val="26"/>
              </w:rPr>
              <w:t xml:space="preserve"> </w:t>
            </w:r>
            <w:r w:rsidRPr="00D756AC">
              <w:rPr>
                <w:rFonts w:ascii="Times New Roman" w:hAnsi="Times New Roman" w:cs="Times New Roman"/>
                <w:sz w:val="26"/>
                <w:szCs w:val="26"/>
              </w:rPr>
              <w:t>giao</w:t>
            </w:r>
          </w:p>
        </w:tc>
        <w:tc>
          <w:tcPr>
            <w:tcW w:w="705" w:type="dxa"/>
          </w:tcPr>
          <w:p w14:paraId="141E89DC"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729B8167"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18AC783A" w14:textId="77777777">
        <w:trPr>
          <w:trHeight w:val="1095"/>
        </w:trPr>
        <w:tc>
          <w:tcPr>
            <w:tcW w:w="675" w:type="dxa"/>
          </w:tcPr>
          <w:p w14:paraId="36650037"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5BC61B7D"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5A197E9F"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2</w:t>
            </w:r>
          </w:p>
        </w:tc>
        <w:tc>
          <w:tcPr>
            <w:tcW w:w="4485" w:type="dxa"/>
          </w:tcPr>
          <w:p w14:paraId="1F1B8F67" w14:textId="77777777" w:rsidR="00430A1A" w:rsidRPr="00D756AC" w:rsidRDefault="00000000">
            <w:pPr>
              <w:pStyle w:val="TableParagraph"/>
              <w:spacing w:line="295" w:lineRule="auto"/>
              <w:ind w:right="102"/>
              <w:rPr>
                <w:rFonts w:ascii="Times New Roman" w:hAnsi="Times New Roman" w:cs="Times New Roman"/>
                <w:sz w:val="26"/>
                <w:szCs w:val="26"/>
              </w:rPr>
            </w:pPr>
            <w:r w:rsidRPr="00D756AC">
              <w:rPr>
                <w:rFonts w:ascii="Times New Roman" w:hAnsi="Times New Roman" w:cs="Times New Roman"/>
                <w:sz w:val="26"/>
                <w:szCs w:val="26"/>
              </w:rPr>
              <w:t>Hệ thống xác nhận yêu cầu của actor và trả về từng danh sách cho</w:t>
            </w:r>
          </w:p>
          <w:p w14:paraId="7F591CA2" w14:textId="77777777" w:rsidR="00430A1A" w:rsidRPr="00D756AC" w:rsidRDefault="00000000">
            <w:pPr>
              <w:pStyle w:val="TableParagraph"/>
              <w:spacing w:before="1"/>
              <w:rPr>
                <w:rFonts w:ascii="Times New Roman" w:hAnsi="Times New Roman" w:cs="Times New Roman"/>
                <w:sz w:val="26"/>
                <w:szCs w:val="26"/>
              </w:rPr>
            </w:pPr>
            <w:r w:rsidRPr="00D756AC">
              <w:rPr>
                <w:rFonts w:ascii="Times New Roman" w:hAnsi="Times New Roman" w:cs="Times New Roman"/>
                <w:sz w:val="26"/>
                <w:szCs w:val="26"/>
              </w:rPr>
              <w:t>từng tình trạng đơn hàng.</w:t>
            </w:r>
          </w:p>
        </w:tc>
      </w:tr>
      <w:tr w:rsidR="00430A1A" w:rsidRPr="00D756AC" w14:paraId="4D036F45" w14:textId="77777777">
        <w:trPr>
          <w:trHeight w:val="735"/>
        </w:trPr>
        <w:tc>
          <w:tcPr>
            <w:tcW w:w="675" w:type="dxa"/>
          </w:tcPr>
          <w:p w14:paraId="2B8D08D6"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3</w:t>
            </w:r>
          </w:p>
        </w:tc>
        <w:tc>
          <w:tcPr>
            <w:tcW w:w="3690" w:type="dxa"/>
          </w:tcPr>
          <w:p w14:paraId="5C98C352"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Actor chọn đơn hàng cần xử</w:t>
            </w:r>
          </w:p>
          <w:p w14:paraId="6B8A08DD" w14:textId="77777777" w:rsidR="00430A1A" w:rsidRPr="00D756AC" w:rsidRDefault="00000000">
            <w:pPr>
              <w:pStyle w:val="TableParagraph"/>
              <w:spacing w:before="83"/>
              <w:rPr>
                <w:rFonts w:ascii="Times New Roman" w:hAnsi="Times New Roman" w:cs="Times New Roman"/>
                <w:sz w:val="26"/>
                <w:szCs w:val="26"/>
              </w:rPr>
            </w:pPr>
            <w:r w:rsidRPr="00D756AC">
              <w:rPr>
                <w:rFonts w:ascii="Times New Roman" w:hAnsi="Times New Roman" w:cs="Times New Roman"/>
                <w:sz w:val="26"/>
                <w:szCs w:val="26"/>
              </w:rPr>
              <w:t>lý</w:t>
            </w:r>
          </w:p>
        </w:tc>
        <w:tc>
          <w:tcPr>
            <w:tcW w:w="705" w:type="dxa"/>
          </w:tcPr>
          <w:p w14:paraId="2982EB97"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1E94C983"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511A0F9E" w14:textId="77777777">
        <w:trPr>
          <w:trHeight w:val="720"/>
        </w:trPr>
        <w:tc>
          <w:tcPr>
            <w:tcW w:w="675" w:type="dxa"/>
          </w:tcPr>
          <w:p w14:paraId="17D08B40"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367AE048"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22FAEF51"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4</w:t>
            </w:r>
          </w:p>
        </w:tc>
        <w:tc>
          <w:tcPr>
            <w:tcW w:w="4485" w:type="dxa"/>
          </w:tcPr>
          <w:p w14:paraId="0FBBC301"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Hệ thống xác nhận yêu cầu của</w:t>
            </w:r>
          </w:p>
          <w:p w14:paraId="3134C944"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actor, trả về trang xử lý đơn hàng.</w:t>
            </w:r>
          </w:p>
        </w:tc>
      </w:tr>
      <w:tr w:rsidR="00430A1A" w:rsidRPr="00D756AC" w14:paraId="0B2A4746" w14:textId="77777777">
        <w:trPr>
          <w:trHeight w:val="735"/>
        </w:trPr>
        <w:tc>
          <w:tcPr>
            <w:tcW w:w="675" w:type="dxa"/>
          </w:tcPr>
          <w:p w14:paraId="6FD5F909"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5</w:t>
            </w:r>
          </w:p>
        </w:tc>
        <w:tc>
          <w:tcPr>
            <w:tcW w:w="3690" w:type="dxa"/>
          </w:tcPr>
          <w:p w14:paraId="7EBFC9E6" w14:textId="77777777" w:rsidR="00430A1A" w:rsidRPr="00D756AC" w:rsidRDefault="00000000">
            <w:pPr>
              <w:pStyle w:val="TableParagraph"/>
              <w:spacing w:line="290" w:lineRule="exact"/>
              <w:rPr>
                <w:rFonts w:ascii="Times New Roman" w:hAnsi="Times New Roman" w:cs="Times New Roman"/>
                <w:sz w:val="26"/>
                <w:szCs w:val="26"/>
              </w:rPr>
            </w:pPr>
            <w:r w:rsidRPr="00D756AC">
              <w:rPr>
                <w:rFonts w:ascii="Times New Roman" w:hAnsi="Times New Roman" w:cs="Times New Roman"/>
                <w:sz w:val="26"/>
                <w:szCs w:val="26"/>
              </w:rPr>
              <w:t>Actor nhập thông tin xử lý</w:t>
            </w:r>
          </w:p>
          <w:p w14:paraId="1EB171AC"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và submit về hệ thống</w:t>
            </w:r>
          </w:p>
        </w:tc>
        <w:tc>
          <w:tcPr>
            <w:tcW w:w="705" w:type="dxa"/>
          </w:tcPr>
          <w:p w14:paraId="1862835E"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16566340"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0D486F0C" w14:textId="77777777">
        <w:trPr>
          <w:trHeight w:val="735"/>
        </w:trPr>
        <w:tc>
          <w:tcPr>
            <w:tcW w:w="675" w:type="dxa"/>
          </w:tcPr>
          <w:p w14:paraId="6FFD04AB"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58A915D2"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69B7034F"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6</w:t>
            </w:r>
          </w:p>
        </w:tc>
        <w:tc>
          <w:tcPr>
            <w:tcW w:w="4485" w:type="dxa"/>
          </w:tcPr>
          <w:p w14:paraId="2D06EEBA"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Hệ thống xác nhận yêu cầu của</w:t>
            </w:r>
          </w:p>
          <w:p w14:paraId="7E01272A" w14:textId="77777777" w:rsidR="00430A1A" w:rsidRPr="00D756AC" w:rsidRDefault="00000000">
            <w:pPr>
              <w:pStyle w:val="TableParagraph"/>
              <w:spacing w:before="83"/>
              <w:rPr>
                <w:rFonts w:ascii="Times New Roman" w:hAnsi="Times New Roman" w:cs="Times New Roman"/>
                <w:sz w:val="26"/>
                <w:szCs w:val="26"/>
              </w:rPr>
            </w:pPr>
            <w:r w:rsidRPr="00D756AC">
              <w:rPr>
                <w:rFonts w:ascii="Times New Roman" w:hAnsi="Times New Roman" w:cs="Times New Roman"/>
                <w:sz w:val="26"/>
                <w:szCs w:val="26"/>
              </w:rPr>
              <w:t>actor, cập nhật thông tin.</w:t>
            </w:r>
          </w:p>
        </w:tc>
      </w:tr>
      <w:tr w:rsidR="00430A1A" w:rsidRPr="00D756AC" w14:paraId="526E2A7A" w14:textId="77777777">
        <w:trPr>
          <w:trHeight w:val="1095"/>
        </w:trPr>
        <w:tc>
          <w:tcPr>
            <w:tcW w:w="675" w:type="dxa"/>
          </w:tcPr>
          <w:p w14:paraId="2ED8CB58"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7</w:t>
            </w:r>
          </w:p>
        </w:tc>
        <w:tc>
          <w:tcPr>
            <w:tcW w:w="3690" w:type="dxa"/>
          </w:tcPr>
          <w:p w14:paraId="4DFDBA59"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Actor có thể thêm vào</w:t>
            </w:r>
            <w:r w:rsidRPr="00D756AC">
              <w:rPr>
                <w:rFonts w:ascii="Times New Roman" w:hAnsi="Times New Roman" w:cs="Times New Roman"/>
                <w:spacing w:val="71"/>
                <w:sz w:val="26"/>
                <w:szCs w:val="26"/>
              </w:rPr>
              <w:t xml:space="preserve"> </w:t>
            </w:r>
            <w:r w:rsidRPr="00D756AC">
              <w:rPr>
                <w:rFonts w:ascii="Times New Roman" w:hAnsi="Times New Roman" w:cs="Times New Roman"/>
                <w:sz w:val="26"/>
                <w:szCs w:val="26"/>
              </w:rPr>
              <w:t>danh</w:t>
            </w:r>
          </w:p>
          <w:p w14:paraId="19E2B7D5" w14:textId="77777777" w:rsidR="00430A1A" w:rsidRPr="00D756AC" w:rsidRDefault="00000000">
            <w:pPr>
              <w:pStyle w:val="TableParagraph"/>
              <w:tabs>
                <w:tab w:val="left" w:pos="862"/>
                <w:tab w:val="left" w:pos="1664"/>
                <w:tab w:val="left" w:pos="2289"/>
              </w:tabs>
              <w:spacing w:before="9" w:line="376" w:lineRule="exact"/>
              <w:ind w:right="125"/>
              <w:rPr>
                <w:rFonts w:ascii="Times New Roman" w:hAnsi="Times New Roman" w:cs="Times New Roman"/>
                <w:sz w:val="26"/>
                <w:szCs w:val="26"/>
              </w:rPr>
            </w:pPr>
            <w:r w:rsidRPr="00D756AC">
              <w:rPr>
                <w:rFonts w:ascii="Times New Roman" w:hAnsi="Times New Roman" w:cs="Times New Roman"/>
                <w:sz w:val="26"/>
                <w:szCs w:val="26"/>
              </w:rPr>
              <w:t>sách</w:t>
            </w:r>
            <w:r w:rsidRPr="00D756AC">
              <w:rPr>
                <w:rFonts w:ascii="Times New Roman" w:hAnsi="Times New Roman" w:cs="Times New Roman"/>
                <w:sz w:val="26"/>
                <w:szCs w:val="26"/>
              </w:rPr>
              <w:tab/>
              <w:t>nhập</w:t>
            </w:r>
            <w:r w:rsidRPr="00D756AC">
              <w:rPr>
                <w:rFonts w:ascii="Times New Roman" w:hAnsi="Times New Roman" w:cs="Times New Roman"/>
                <w:sz w:val="26"/>
                <w:szCs w:val="26"/>
              </w:rPr>
              <w:tab/>
              <w:t>sản</w:t>
            </w:r>
            <w:r w:rsidRPr="00D756AC">
              <w:rPr>
                <w:rFonts w:ascii="Times New Roman" w:hAnsi="Times New Roman" w:cs="Times New Roman"/>
                <w:sz w:val="26"/>
                <w:szCs w:val="26"/>
              </w:rPr>
              <w:tab/>
              <w:t xml:space="preserve">phẩm </w:t>
            </w:r>
            <w:r w:rsidRPr="00D756AC">
              <w:rPr>
                <w:rFonts w:ascii="Times New Roman" w:hAnsi="Times New Roman" w:cs="Times New Roman"/>
                <w:spacing w:val="-6"/>
                <w:sz w:val="26"/>
                <w:szCs w:val="26"/>
              </w:rPr>
              <w:t xml:space="preserve">các </w:t>
            </w:r>
            <w:r w:rsidRPr="00D756AC">
              <w:rPr>
                <w:rFonts w:ascii="Times New Roman" w:hAnsi="Times New Roman" w:cs="Times New Roman"/>
                <w:sz w:val="26"/>
                <w:szCs w:val="26"/>
              </w:rPr>
              <w:t>loại</w:t>
            </w:r>
          </w:p>
        </w:tc>
        <w:tc>
          <w:tcPr>
            <w:tcW w:w="705" w:type="dxa"/>
          </w:tcPr>
          <w:p w14:paraId="29B33581" w14:textId="77777777" w:rsidR="00430A1A" w:rsidRPr="00D756AC" w:rsidRDefault="00430A1A">
            <w:pPr>
              <w:pStyle w:val="TableParagraph"/>
              <w:ind w:left="0"/>
              <w:rPr>
                <w:rFonts w:ascii="Times New Roman" w:hAnsi="Times New Roman" w:cs="Times New Roman"/>
                <w:sz w:val="26"/>
                <w:szCs w:val="26"/>
              </w:rPr>
            </w:pPr>
          </w:p>
        </w:tc>
        <w:tc>
          <w:tcPr>
            <w:tcW w:w="4485" w:type="dxa"/>
          </w:tcPr>
          <w:p w14:paraId="5B186882" w14:textId="77777777" w:rsidR="00430A1A" w:rsidRPr="00D756AC" w:rsidRDefault="00430A1A">
            <w:pPr>
              <w:pStyle w:val="TableParagraph"/>
              <w:ind w:left="0"/>
              <w:rPr>
                <w:rFonts w:ascii="Times New Roman" w:hAnsi="Times New Roman" w:cs="Times New Roman"/>
                <w:sz w:val="26"/>
                <w:szCs w:val="26"/>
              </w:rPr>
            </w:pPr>
          </w:p>
        </w:tc>
      </w:tr>
      <w:tr w:rsidR="00430A1A" w:rsidRPr="00D756AC" w14:paraId="53CF7471" w14:textId="77777777">
        <w:trPr>
          <w:trHeight w:val="1080"/>
        </w:trPr>
        <w:tc>
          <w:tcPr>
            <w:tcW w:w="675" w:type="dxa"/>
          </w:tcPr>
          <w:p w14:paraId="67606FB2" w14:textId="77777777" w:rsidR="00430A1A" w:rsidRPr="00D756AC" w:rsidRDefault="00430A1A">
            <w:pPr>
              <w:pStyle w:val="TableParagraph"/>
              <w:ind w:left="0"/>
              <w:rPr>
                <w:rFonts w:ascii="Times New Roman" w:hAnsi="Times New Roman" w:cs="Times New Roman"/>
                <w:sz w:val="26"/>
                <w:szCs w:val="26"/>
              </w:rPr>
            </w:pPr>
          </w:p>
        </w:tc>
        <w:tc>
          <w:tcPr>
            <w:tcW w:w="3690" w:type="dxa"/>
          </w:tcPr>
          <w:p w14:paraId="79A9F6A6" w14:textId="77777777" w:rsidR="00430A1A" w:rsidRPr="00D756AC" w:rsidRDefault="00430A1A">
            <w:pPr>
              <w:pStyle w:val="TableParagraph"/>
              <w:ind w:left="0"/>
              <w:rPr>
                <w:rFonts w:ascii="Times New Roman" w:hAnsi="Times New Roman" w:cs="Times New Roman"/>
                <w:sz w:val="26"/>
                <w:szCs w:val="26"/>
              </w:rPr>
            </w:pPr>
          </w:p>
        </w:tc>
        <w:tc>
          <w:tcPr>
            <w:tcW w:w="705" w:type="dxa"/>
          </w:tcPr>
          <w:p w14:paraId="0868293B"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8</w:t>
            </w:r>
          </w:p>
        </w:tc>
        <w:tc>
          <w:tcPr>
            <w:tcW w:w="4485" w:type="dxa"/>
          </w:tcPr>
          <w:p w14:paraId="1F0277B4"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Hệ thống xác nhận yêu cầu và</w:t>
            </w:r>
            <w:r w:rsidRPr="00D756AC">
              <w:rPr>
                <w:rFonts w:ascii="Times New Roman" w:hAnsi="Times New Roman" w:cs="Times New Roman"/>
                <w:spacing w:val="57"/>
                <w:sz w:val="26"/>
                <w:szCs w:val="26"/>
              </w:rPr>
              <w:t xml:space="preserve"> </w:t>
            </w:r>
            <w:r w:rsidRPr="00D756AC">
              <w:rPr>
                <w:rFonts w:ascii="Times New Roman" w:hAnsi="Times New Roman" w:cs="Times New Roman"/>
                <w:sz w:val="26"/>
                <w:szCs w:val="26"/>
              </w:rPr>
              <w:t>cập</w:t>
            </w:r>
          </w:p>
          <w:p w14:paraId="3CB701DE" w14:textId="77777777" w:rsidR="00430A1A" w:rsidRPr="00D756AC" w:rsidRDefault="00000000">
            <w:pPr>
              <w:pStyle w:val="TableParagraph"/>
              <w:tabs>
                <w:tab w:val="left" w:pos="919"/>
                <w:tab w:val="left" w:pos="1444"/>
                <w:tab w:val="left" w:pos="2291"/>
                <w:tab w:val="left" w:pos="3086"/>
                <w:tab w:val="left" w:pos="3933"/>
              </w:tabs>
              <w:spacing w:line="360" w:lineRule="atLeast"/>
              <w:ind w:right="113"/>
              <w:rPr>
                <w:rFonts w:ascii="Times New Roman" w:hAnsi="Times New Roman" w:cs="Times New Roman"/>
                <w:sz w:val="26"/>
                <w:szCs w:val="26"/>
              </w:rPr>
            </w:pPr>
            <w:r w:rsidRPr="00D756AC">
              <w:rPr>
                <w:rFonts w:ascii="Times New Roman" w:hAnsi="Times New Roman" w:cs="Times New Roman"/>
                <w:sz w:val="26"/>
                <w:szCs w:val="26"/>
              </w:rPr>
              <w:t>nhật</w:t>
            </w:r>
            <w:r w:rsidRPr="00D756AC">
              <w:rPr>
                <w:rFonts w:ascii="Times New Roman" w:hAnsi="Times New Roman" w:cs="Times New Roman"/>
                <w:sz w:val="26"/>
                <w:szCs w:val="26"/>
              </w:rPr>
              <w:tab/>
              <w:t>lại</w:t>
            </w:r>
            <w:r w:rsidRPr="00D756AC">
              <w:rPr>
                <w:rFonts w:ascii="Times New Roman" w:hAnsi="Times New Roman" w:cs="Times New Roman"/>
                <w:sz w:val="26"/>
                <w:szCs w:val="26"/>
              </w:rPr>
              <w:tab/>
              <w:t>danh</w:t>
            </w:r>
            <w:r w:rsidRPr="00D756AC">
              <w:rPr>
                <w:rFonts w:ascii="Times New Roman" w:hAnsi="Times New Roman" w:cs="Times New Roman"/>
                <w:sz w:val="26"/>
                <w:szCs w:val="26"/>
              </w:rPr>
              <w:tab/>
              <w:t>sách</w:t>
            </w:r>
            <w:r w:rsidRPr="00D756AC">
              <w:rPr>
                <w:rFonts w:ascii="Times New Roman" w:hAnsi="Times New Roman" w:cs="Times New Roman"/>
                <w:sz w:val="26"/>
                <w:szCs w:val="26"/>
              </w:rPr>
              <w:tab/>
              <w:t>nhập</w:t>
            </w:r>
            <w:r w:rsidRPr="00D756AC">
              <w:rPr>
                <w:rFonts w:ascii="Times New Roman" w:hAnsi="Times New Roman" w:cs="Times New Roman"/>
                <w:sz w:val="26"/>
                <w:szCs w:val="26"/>
              </w:rPr>
              <w:tab/>
            </w:r>
            <w:r w:rsidRPr="00D756AC">
              <w:rPr>
                <w:rFonts w:ascii="Times New Roman" w:hAnsi="Times New Roman" w:cs="Times New Roman"/>
                <w:spacing w:val="-6"/>
                <w:sz w:val="26"/>
                <w:szCs w:val="26"/>
              </w:rPr>
              <w:t xml:space="preserve">sản </w:t>
            </w:r>
            <w:r w:rsidRPr="00D756AC">
              <w:rPr>
                <w:rFonts w:ascii="Times New Roman" w:hAnsi="Times New Roman" w:cs="Times New Roman"/>
                <w:sz w:val="26"/>
                <w:szCs w:val="26"/>
              </w:rPr>
              <w:t>phẩm.</w:t>
            </w:r>
          </w:p>
        </w:tc>
      </w:tr>
    </w:tbl>
    <w:p w14:paraId="58B3083D" w14:textId="77777777" w:rsidR="00430A1A" w:rsidRPr="00D756AC" w:rsidRDefault="00430A1A">
      <w:pPr>
        <w:pStyle w:val="BodyText"/>
        <w:spacing w:before="3"/>
        <w:rPr>
          <w:rFonts w:ascii="Times New Roman" w:hAnsi="Times New Roman" w:cs="Times New Roman"/>
          <w:b/>
          <w:sz w:val="26"/>
          <w:szCs w:val="26"/>
        </w:rPr>
      </w:pPr>
    </w:p>
    <w:p w14:paraId="674FE94B" w14:textId="77777777" w:rsidR="00430A1A" w:rsidRPr="00D756AC" w:rsidRDefault="00000000">
      <w:pPr>
        <w:spacing w:before="100"/>
        <w:ind w:left="640"/>
        <w:rPr>
          <w:rFonts w:ascii="Times New Roman" w:hAnsi="Times New Roman" w:cs="Times New Roman"/>
          <w:b/>
          <w:sz w:val="26"/>
          <w:szCs w:val="26"/>
        </w:rPr>
      </w:pPr>
      <w:r w:rsidRPr="00D756AC">
        <w:rPr>
          <w:rFonts w:ascii="Times New Roman" w:hAnsi="Times New Roman" w:cs="Times New Roman"/>
          <w:b/>
          <w:sz w:val="26"/>
          <w:szCs w:val="26"/>
        </w:rPr>
        <w:t>Business Rules</w:t>
      </w:r>
    </w:p>
    <w:p w14:paraId="7FB5D9FA" w14:textId="77777777" w:rsidR="00430A1A" w:rsidRPr="00D756AC" w:rsidRDefault="00430A1A">
      <w:pPr>
        <w:pStyle w:val="BodyText"/>
        <w:rPr>
          <w:rFonts w:ascii="Times New Roman" w:hAnsi="Times New Roman" w:cs="Times New Roman"/>
          <w:b/>
          <w:sz w:val="26"/>
          <w:szCs w:val="26"/>
        </w:rPr>
      </w:pPr>
    </w:p>
    <w:tbl>
      <w:tblPr>
        <w:tblW w:w="0" w:type="auto"/>
        <w:tblInd w:w="5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095"/>
        <w:gridCol w:w="2985"/>
        <w:gridCol w:w="5505"/>
      </w:tblGrid>
      <w:tr w:rsidR="00430A1A" w:rsidRPr="00D756AC" w14:paraId="44A43F23" w14:textId="77777777">
        <w:trPr>
          <w:trHeight w:val="735"/>
        </w:trPr>
        <w:tc>
          <w:tcPr>
            <w:tcW w:w="1095" w:type="dxa"/>
            <w:shd w:val="clear" w:color="auto" w:fill="C6D9F1"/>
          </w:tcPr>
          <w:p w14:paraId="7E78560F"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Rule</w:t>
            </w:r>
          </w:p>
          <w:p w14:paraId="698A8298" w14:textId="77777777" w:rsidR="00430A1A" w:rsidRPr="00D756AC" w:rsidRDefault="00000000">
            <w:pPr>
              <w:pStyle w:val="TableParagraph"/>
              <w:spacing w:before="83"/>
              <w:rPr>
                <w:rFonts w:ascii="Times New Roman" w:hAnsi="Times New Roman" w:cs="Times New Roman"/>
                <w:b/>
                <w:sz w:val="26"/>
                <w:szCs w:val="26"/>
              </w:rPr>
            </w:pPr>
            <w:r w:rsidRPr="00D756AC">
              <w:rPr>
                <w:rFonts w:ascii="Times New Roman" w:hAnsi="Times New Roman" w:cs="Times New Roman"/>
                <w:b/>
                <w:sz w:val="26"/>
                <w:szCs w:val="26"/>
              </w:rPr>
              <w:t>No.</w:t>
            </w:r>
          </w:p>
        </w:tc>
        <w:tc>
          <w:tcPr>
            <w:tcW w:w="2985" w:type="dxa"/>
            <w:shd w:val="clear" w:color="auto" w:fill="C6D9F1"/>
          </w:tcPr>
          <w:p w14:paraId="01C0F8E2"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Rule</w:t>
            </w:r>
          </w:p>
        </w:tc>
        <w:tc>
          <w:tcPr>
            <w:tcW w:w="5505" w:type="dxa"/>
            <w:shd w:val="clear" w:color="auto" w:fill="C6D9F1"/>
          </w:tcPr>
          <w:p w14:paraId="6318ACA6" w14:textId="77777777" w:rsidR="00430A1A" w:rsidRPr="00D756AC" w:rsidRDefault="00000000">
            <w:pPr>
              <w:pStyle w:val="TableParagraph"/>
              <w:spacing w:line="275" w:lineRule="exact"/>
              <w:rPr>
                <w:rFonts w:ascii="Times New Roman" w:hAnsi="Times New Roman" w:cs="Times New Roman"/>
                <w:b/>
                <w:sz w:val="26"/>
                <w:szCs w:val="26"/>
              </w:rPr>
            </w:pPr>
            <w:r w:rsidRPr="00D756AC">
              <w:rPr>
                <w:rFonts w:ascii="Times New Roman" w:hAnsi="Times New Roman" w:cs="Times New Roman"/>
                <w:b/>
                <w:sz w:val="26"/>
                <w:szCs w:val="26"/>
              </w:rPr>
              <w:t>Description</w:t>
            </w:r>
          </w:p>
        </w:tc>
      </w:tr>
      <w:tr w:rsidR="00430A1A" w:rsidRPr="00D756AC" w14:paraId="70D987A1" w14:textId="77777777">
        <w:trPr>
          <w:trHeight w:val="1455"/>
        </w:trPr>
        <w:tc>
          <w:tcPr>
            <w:tcW w:w="1095" w:type="dxa"/>
          </w:tcPr>
          <w:p w14:paraId="6C170298"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1</w:t>
            </w:r>
          </w:p>
        </w:tc>
        <w:tc>
          <w:tcPr>
            <w:tcW w:w="2985" w:type="dxa"/>
          </w:tcPr>
          <w:p w14:paraId="49CB7C1A" w14:textId="77777777" w:rsidR="00430A1A" w:rsidRPr="00D756AC" w:rsidRDefault="00000000">
            <w:pPr>
              <w:pStyle w:val="TableParagraph"/>
              <w:tabs>
                <w:tab w:val="left" w:pos="902"/>
                <w:tab w:val="left" w:pos="1464"/>
                <w:tab w:val="left" w:pos="2296"/>
              </w:tabs>
              <w:spacing w:line="275" w:lineRule="exact"/>
              <w:rPr>
                <w:rFonts w:ascii="Times New Roman" w:hAnsi="Times New Roman" w:cs="Times New Roman"/>
                <w:sz w:val="26"/>
                <w:szCs w:val="26"/>
              </w:rPr>
            </w:pPr>
            <w:r w:rsidRPr="00D756AC">
              <w:rPr>
                <w:rFonts w:ascii="Times New Roman" w:hAnsi="Times New Roman" w:cs="Times New Roman"/>
                <w:sz w:val="26"/>
                <w:szCs w:val="26"/>
              </w:rPr>
              <w:t>Hiển</w:t>
            </w:r>
            <w:r w:rsidRPr="00D756AC">
              <w:rPr>
                <w:rFonts w:ascii="Times New Roman" w:hAnsi="Times New Roman" w:cs="Times New Roman"/>
                <w:sz w:val="26"/>
                <w:szCs w:val="26"/>
              </w:rPr>
              <w:tab/>
              <w:t>thị</w:t>
            </w:r>
            <w:r w:rsidRPr="00D756AC">
              <w:rPr>
                <w:rFonts w:ascii="Times New Roman" w:hAnsi="Times New Roman" w:cs="Times New Roman"/>
                <w:sz w:val="26"/>
                <w:szCs w:val="26"/>
              </w:rPr>
              <w:tab/>
              <w:t>danh</w:t>
            </w:r>
            <w:r w:rsidRPr="00D756AC">
              <w:rPr>
                <w:rFonts w:ascii="Times New Roman" w:hAnsi="Times New Roman" w:cs="Times New Roman"/>
                <w:sz w:val="26"/>
                <w:szCs w:val="26"/>
              </w:rPr>
              <w:tab/>
              <w:t>sách</w:t>
            </w:r>
          </w:p>
          <w:p w14:paraId="1E64C717"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sản phẩm</w:t>
            </w:r>
          </w:p>
        </w:tc>
        <w:tc>
          <w:tcPr>
            <w:tcW w:w="5505" w:type="dxa"/>
          </w:tcPr>
          <w:p w14:paraId="1B368870" w14:textId="77777777" w:rsidR="00430A1A" w:rsidRPr="00D756AC" w:rsidRDefault="00000000">
            <w:pPr>
              <w:pStyle w:val="TableParagraph"/>
              <w:spacing w:line="275" w:lineRule="exact"/>
              <w:rPr>
                <w:rFonts w:ascii="Times New Roman" w:hAnsi="Times New Roman" w:cs="Times New Roman"/>
                <w:sz w:val="26"/>
                <w:szCs w:val="26"/>
              </w:rPr>
            </w:pPr>
            <w:r w:rsidRPr="00D756AC">
              <w:rPr>
                <w:rFonts w:ascii="Times New Roman" w:hAnsi="Times New Roman" w:cs="Times New Roman"/>
                <w:sz w:val="26"/>
                <w:szCs w:val="26"/>
              </w:rPr>
              <w:t>hiển  thị đúng  dữ liệu, dữ liểu  đảm</w:t>
            </w:r>
            <w:r w:rsidRPr="00D756AC">
              <w:rPr>
                <w:rFonts w:ascii="Times New Roman" w:hAnsi="Times New Roman" w:cs="Times New Roman"/>
                <w:spacing w:val="-4"/>
                <w:sz w:val="26"/>
                <w:szCs w:val="26"/>
              </w:rPr>
              <w:t xml:space="preserve"> </w:t>
            </w:r>
            <w:r w:rsidRPr="00D756AC">
              <w:rPr>
                <w:rFonts w:ascii="Times New Roman" w:hAnsi="Times New Roman" w:cs="Times New Roman"/>
                <w:sz w:val="26"/>
                <w:szCs w:val="26"/>
              </w:rPr>
              <w:t>bảo đã</w:t>
            </w:r>
          </w:p>
          <w:p w14:paraId="161CE451" w14:textId="77777777" w:rsidR="00430A1A" w:rsidRPr="00D756AC" w:rsidRDefault="00000000">
            <w:pPr>
              <w:pStyle w:val="TableParagraph"/>
              <w:spacing w:before="68"/>
              <w:rPr>
                <w:rFonts w:ascii="Times New Roman" w:hAnsi="Times New Roman" w:cs="Times New Roman"/>
                <w:sz w:val="26"/>
                <w:szCs w:val="26"/>
              </w:rPr>
            </w:pPr>
            <w:r w:rsidRPr="00D756AC">
              <w:rPr>
                <w:rFonts w:ascii="Times New Roman" w:hAnsi="Times New Roman" w:cs="Times New Roman"/>
                <w:sz w:val="26"/>
                <w:szCs w:val="26"/>
              </w:rPr>
              <w:t xml:space="preserve">encode  trước  khi hiển thị, đảm bảo  </w:t>
            </w:r>
            <w:r w:rsidRPr="00D756AC">
              <w:rPr>
                <w:rFonts w:ascii="Times New Roman" w:hAnsi="Times New Roman" w:cs="Times New Roman"/>
                <w:spacing w:val="3"/>
                <w:sz w:val="26"/>
                <w:szCs w:val="26"/>
              </w:rPr>
              <w:t xml:space="preserve"> </w:t>
            </w:r>
            <w:r w:rsidRPr="00D756AC">
              <w:rPr>
                <w:rFonts w:ascii="Times New Roman" w:hAnsi="Times New Roman" w:cs="Times New Roman"/>
                <w:sz w:val="26"/>
                <w:szCs w:val="26"/>
              </w:rPr>
              <w:t>phân</w:t>
            </w:r>
          </w:p>
          <w:p w14:paraId="6D6FB0AB" w14:textId="77777777" w:rsidR="00430A1A" w:rsidRPr="00D756AC" w:rsidRDefault="00000000">
            <w:pPr>
              <w:pStyle w:val="TableParagraph"/>
              <w:spacing w:before="15" w:line="360" w:lineRule="atLeast"/>
              <w:rPr>
                <w:rFonts w:ascii="Times New Roman" w:hAnsi="Times New Roman" w:cs="Times New Roman"/>
                <w:sz w:val="26"/>
                <w:szCs w:val="26"/>
              </w:rPr>
            </w:pPr>
            <w:r w:rsidRPr="00D756AC">
              <w:rPr>
                <w:rFonts w:ascii="Times New Roman" w:hAnsi="Times New Roman" w:cs="Times New Roman"/>
                <w:sz w:val="26"/>
                <w:szCs w:val="26"/>
              </w:rPr>
              <w:t>trang khi đến số lượng sản phẩm nhất định nào đó.</w:t>
            </w:r>
          </w:p>
        </w:tc>
      </w:tr>
    </w:tbl>
    <w:p w14:paraId="643520E6" w14:textId="77777777" w:rsidR="00430A1A" w:rsidRPr="00D756AC" w:rsidRDefault="00430A1A">
      <w:pPr>
        <w:pStyle w:val="BodyText"/>
        <w:spacing w:before="6"/>
        <w:rPr>
          <w:rFonts w:ascii="Times New Roman" w:hAnsi="Times New Roman" w:cs="Times New Roman"/>
          <w:b/>
          <w:sz w:val="26"/>
          <w:szCs w:val="26"/>
        </w:rPr>
      </w:pPr>
    </w:p>
    <w:p w14:paraId="653C09AB" w14:textId="77777777" w:rsidR="00430A1A" w:rsidRPr="00D756AC" w:rsidRDefault="00000000">
      <w:pPr>
        <w:spacing w:line="295" w:lineRule="auto"/>
        <w:ind w:left="640" w:right="7867"/>
        <w:rPr>
          <w:rFonts w:ascii="Times New Roman" w:hAnsi="Times New Roman" w:cs="Times New Roman"/>
          <w:b/>
          <w:sz w:val="26"/>
          <w:szCs w:val="26"/>
        </w:rPr>
      </w:pPr>
      <w:r w:rsidRPr="00D756AC">
        <w:rPr>
          <w:rFonts w:ascii="Times New Roman" w:hAnsi="Times New Roman" w:cs="Times New Roman"/>
          <w:b/>
          <w:sz w:val="26"/>
          <w:szCs w:val="26"/>
        </w:rPr>
        <w:t xml:space="preserve">System Message </w:t>
      </w:r>
      <w:r w:rsidRPr="00D756AC">
        <w:rPr>
          <w:rFonts w:ascii="Times New Roman" w:hAnsi="Times New Roman" w:cs="Times New Roman"/>
          <w:b/>
          <w:sz w:val="26"/>
          <w:szCs w:val="26"/>
        </w:rPr>
        <w:lastRenderedPageBreak/>
        <w:t>N/A</w:t>
      </w:r>
    </w:p>
    <w:p w14:paraId="4B4BD776" w14:textId="77777777" w:rsidR="00430A1A" w:rsidRPr="00D756AC" w:rsidRDefault="00430A1A">
      <w:pPr>
        <w:spacing w:line="295" w:lineRule="auto"/>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3795AAC0" w14:textId="77777777" w:rsidR="00430A1A" w:rsidRPr="00D756AC" w:rsidRDefault="00430A1A">
      <w:pPr>
        <w:pStyle w:val="BodyText"/>
        <w:rPr>
          <w:rFonts w:ascii="Times New Roman" w:hAnsi="Times New Roman" w:cs="Times New Roman"/>
          <w:b/>
          <w:sz w:val="26"/>
          <w:szCs w:val="26"/>
        </w:rPr>
      </w:pPr>
    </w:p>
    <w:p w14:paraId="03C45C46" w14:textId="77777777" w:rsidR="00430A1A" w:rsidRPr="00D756AC" w:rsidRDefault="00430A1A">
      <w:pPr>
        <w:pStyle w:val="BodyText"/>
        <w:spacing w:before="4"/>
        <w:rPr>
          <w:rFonts w:ascii="Times New Roman" w:hAnsi="Times New Roman" w:cs="Times New Roman"/>
          <w:b/>
          <w:sz w:val="26"/>
          <w:szCs w:val="26"/>
        </w:rPr>
      </w:pPr>
    </w:p>
    <w:p w14:paraId="1F1498B6" w14:textId="77777777" w:rsidR="00430A1A" w:rsidRPr="00D756AC" w:rsidRDefault="00000000">
      <w:pPr>
        <w:pStyle w:val="Heading2"/>
        <w:numPr>
          <w:ilvl w:val="0"/>
          <w:numId w:val="2"/>
        </w:numPr>
        <w:tabs>
          <w:tab w:val="left" w:pos="1075"/>
        </w:tabs>
        <w:rPr>
          <w:rFonts w:ascii="Times New Roman" w:hAnsi="Times New Roman" w:cs="Times New Roman"/>
          <w:sz w:val="26"/>
          <w:szCs w:val="26"/>
        </w:rPr>
      </w:pPr>
      <w:bookmarkStart w:id="22" w:name="_TOC_250021"/>
      <w:r w:rsidRPr="00D756AC">
        <w:rPr>
          <w:rFonts w:ascii="Times New Roman" w:hAnsi="Times New Roman" w:cs="Times New Roman"/>
          <w:color w:val="8B0013"/>
          <w:sz w:val="26"/>
          <w:szCs w:val="26"/>
        </w:rPr>
        <w:t>Thiết kế hệ</w:t>
      </w:r>
      <w:r w:rsidRPr="00D756AC">
        <w:rPr>
          <w:rFonts w:ascii="Times New Roman" w:hAnsi="Times New Roman" w:cs="Times New Roman"/>
          <w:color w:val="8B0013"/>
          <w:spacing w:val="-3"/>
          <w:sz w:val="26"/>
          <w:szCs w:val="26"/>
        </w:rPr>
        <w:t xml:space="preserve"> </w:t>
      </w:r>
      <w:bookmarkEnd w:id="22"/>
      <w:r w:rsidRPr="00D756AC">
        <w:rPr>
          <w:rFonts w:ascii="Times New Roman" w:hAnsi="Times New Roman" w:cs="Times New Roman"/>
          <w:color w:val="8B0013"/>
          <w:sz w:val="26"/>
          <w:szCs w:val="26"/>
        </w:rPr>
        <w:t>thống</w:t>
      </w:r>
    </w:p>
    <w:p w14:paraId="74334931" w14:textId="77777777" w:rsidR="00430A1A" w:rsidRPr="00D756AC" w:rsidRDefault="00000000">
      <w:pPr>
        <w:pStyle w:val="Heading3"/>
        <w:numPr>
          <w:ilvl w:val="1"/>
          <w:numId w:val="2"/>
        </w:numPr>
        <w:tabs>
          <w:tab w:val="left" w:pos="1360"/>
        </w:tabs>
        <w:spacing w:before="312"/>
        <w:ind w:left="1360" w:hanging="720"/>
        <w:rPr>
          <w:rFonts w:ascii="Times New Roman" w:hAnsi="Times New Roman" w:cs="Times New Roman"/>
          <w:sz w:val="26"/>
          <w:szCs w:val="26"/>
        </w:rPr>
      </w:pPr>
      <w:bookmarkStart w:id="23" w:name="_TOC_250020"/>
      <w:r w:rsidRPr="00D756AC">
        <w:rPr>
          <w:rFonts w:ascii="Times New Roman" w:hAnsi="Times New Roman" w:cs="Times New Roman"/>
          <w:color w:val="BC001B"/>
          <w:sz w:val="26"/>
          <w:szCs w:val="26"/>
        </w:rPr>
        <w:t>Kiến trúc hệ</w:t>
      </w:r>
      <w:r w:rsidRPr="00D756AC">
        <w:rPr>
          <w:rFonts w:ascii="Times New Roman" w:hAnsi="Times New Roman" w:cs="Times New Roman"/>
          <w:color w:val="BC001B"/>
          <w:spacing w:val="-3"/>
          <w:sz w:val="26"/>
          <w:szCs w:val="26"/>
        </w:rPr>
        <w:t xml:space="preserve"> </w:t>
      </w:r>
      <w:bookmarkEnd w:id="23"/>
      <w:r w:rsidRPr="00D756AC">
        <w:rPr>
          <w:rFonts w:ascii="Times New Roman" w:hAnsi="Times New Roman" w:cs="Times New Roman"/>
          <w:color w:val="BC001B"/>
          <w:sz w:val="26"/>
          <w:szCs w:val="26"/>
        </w:rPr>
        <w:t>thống</w:t>
      </w:r>
    </w:p>
    <w:p w14:paraId="6E8BDD27" w14:textId="77777777" w:rsidR="00430A1A" w:rsidRPr="00D756AC" w:rsidRDefault="00000000">
      <w:pPr>
        <w:pStyle w:val="BodyText"/>
        <w:spacing w:before="75"/>
        <w:ind w:left="640"/>
        <w:rPr>
          <w:rFonts w:ascii="Times New Roman" w:hAnsi="Times New Roman" w:cs="Times New Roman"/>
          <w:sz w:val="26"/>
          <w:szCs w:val="26"/>
        </w:rPr>
      </w:pPr>
      <w:r w:rsidRPr="00D756AC">
        <w:rPr>
          <w:rFonts w:ascii="Times New Roman" w:hAnsi="Times New Roman" w:cs="Times New Roman"/>
          <w:sz w:val="26"/>
          <w:szCs w:val="26"/>
        </w:rPr>
        <w:t>Kiến trúc chính</w:t>
      </w:r>
    </w:p>
    <w:p w14:paraId="06B000DB" w14:textId="77777777" w:rsidR="00430A1A" w:rsidRPr="00D756AC" w:rsidRDefault="00000000">
      <w:pPr>
        <w:pStyle w:val="BodyText"/>
        <w:spacing w:before="83" w:line="295" w:lineRule="auto"/>
        <w:ind w:left="640" w:right="3395"/>
        <w:rPr>
          <w:rFonts w:ascii="Times New Roman" w:hAnsi="Times New Roman" w:cs="Times New Roman"/>
          <w:sz w:val="26"/>
          <w:szCs w:val="26"/>
        </w:rPr>
      </w:pPr>
      <w:r w:rsidRPr="00D756AC">
        <w:rPr>
          <w:rFonts w:ascii="Times New Roman" w:hAnsi="Times New Roman" w:cs="Times New Roman"/>
          <w:sz w:val="26"/>
          <w:szCs w:val="26"/>
        </w:rPr>
        <w:t>Framework + ngôn ngữ lập trình dùng để phát triển Cấu hình hệ thống</w:t>
      </w:r>
    </w:p>
    <w:p w14:paraId="291D8363" w14:textId="77777777" w:rsidR="00430A1A" w:rsidRPr="00D756AC" w:rsidRDefault="00000000">
      <w:pPr>
        <w:spacing w:before="2"/>
        <w:ind w:left="640"/>
        <w:rPr>
          <w:rFonts w:ascii="Times New Roman" w:hAnsi="Times New Roman" w:cs="Times New Roman"/>
          <w:b/>
          <w:sz w:val="26"/>
          <w:szCs w:val="26"/>
        </w:rPr>
      </w:pPr>
      <w:r w:rsidRPr="00D756AC">
        <w:rPr>
          <w:rFonts w:ascii="Times New Roman" w:hAnsi="Times New Roman" w:cs="Times New Roman"/>
          <w:b/>
          <w:sz w:val="26"/>
          <w:szCs w:val="26"/>
        </w:rPr>
        <w:t>*Kiến trúc phần mềm</w:t>
      </w:r>
    </w:p>
    <w:p w14:paraId="6C463EC9" w14:textId="77777777" w:rsidR="00430A1A" w:rsidRPr="00D756AC" w:rsidRDefault="00000000">
      <w:pPr>
        <w:pStyle w:val="BodyText"/>
        <w:spacing w:before="84"/>
        <w:ind w:left="640"/>
        <w:rPr>
          <w:rFonts w:ascii="Times New Roman" w:hAnsi="Times New Roman" w:cs="Times New Roman"/>
          <w:sz w:val="26"/>
          <w:szCs w:val="26"/>
        </w:rPr>
      </w:pPr>
      <w:r w:rsidRPr="00D756AC">
        <w:rPr>
          <w:rFonts w:ascii="Times New Roman" w:hAnsi="Times New Roman" w:cs="Times New Roman"/>
          <w:sz w:val="26"/>
          <w:szCs w:val="26"/>
        </w:rPr>
        <w:t>Đồ án sử dụng mô hình 3 lớp MVC. MVC là từ viết tắt bởi 3 từ Model – View</w:t>
      </w:r>
    </w:p>
    <w:p w14:paraId="5DE38C58" w14:textId="77777777" w:rsidR="00430A1A" w:rsidRPr="00D756AC" w:rsidRDefault="00000000">
      <w:pPr>
        <w:pStyle w:val="BodyText"/>
        <w:spacing w:before="68" w:line="302" w:lineRule="auto"/>
        <w:ind w:left="640" w:right="770"/>
        <w:jc w:val="both"/>
        <w:rPr>
          <w:rFonts w:ascii="Times New Roman" w:hAnsi="Times New Roman" w:cs="Times New Roman"/>
          <w:sz w:val="26"/>
          <w:szCs w:val="26"/>
        </w:rPr>
      </w:pPr>
      <w:r w:rsidRPr="00D756AC">
        <w:rPr>
          <w:rFonts w:ascii="Times New Roman" w:hAnsi="Times New Roman" w:cs="Times New Roman"/>
          <w:sz w:val="26"/>
          <w:szCs w:val="26"/>
        </w:rPr>
        <w:t>– Controller. Đây là mô hình thiết kế sử dụng trong kỹ thuật phần mềm. Mô hình source code thành 3 phần, tương ứng mỗi từ. Mỗi từ tương ứng với một hoạt động tách biệt trong một mô hình.</w:t>
      </w:r>
    </w:p>
    <w:p w14:paraId="7D8BF863" w14:textId="77777777" w:rsidR="00430A1A" w:rsidRPr="00D756AC" w:rsidRDefault="00000000">
      <w:pPr>
        <w:pStyle w:val="ListParagraph"/>
        <w:numPr>
          <w:ilvl w:val="0"/>
          <w:numId w:val="3"/>
        </w:numPr>
        <w:tabs>
          <w:tab w:val="left" w:pos="849"/>
        </w:tabs>
        <w:spacing w:before="0" w:line="300" w:lineRule="auto"/>
        <w:ind w:right="761" w:firstLine="0"/>
        <w:jc w:val="both"/>
        <w:rPr>
          <w:rFonts w:ascii="Times New Roman" w:hAnsi="Times New Roman" w:cs="Times New Roman"/>
          <w:sz w:val="26"/>
          <w:szCs w:val="26"/>
        </w:rPr>
      </w:pPr>
      <w:r w:rsidRPr="00D756AC">
        <w:rPr>
          <w:rFonts w:ascii="Times New Roman" w:hAnsi="Times New Roman" w:cs="Times New Roman"/>
          <w:sz w:val="26"/>
          <w:szCs w:val="26"/>
        </w:rPr>
        <w:t xml:space="preserve">Model (M):Là bộ phận có chức năng lưu trữ toàn bộ dữ liệu của ứng dụng. Bộ phận này là một cầu nối giữa 2 thành phần bên dưới là View và </w:t>
      </w:r>
      <w:r w:rsidRPr="00D756AC">
        <w:rPr>
          <w:rFonts w:ascii="Times New Roman" w:hAnsi="Times New Roman" w:cs="Times New Roman"/>
          <w:spacing w:val="-4"/>
          <w:sz w:val="26"/>
          <w:szCs w:val="26"/>
        </w:rPr>
        <w:t xml:space="preserve">Controller. </w:t>
      </w:r>
      <w:r w:rsidRPr="00D756AC">
        <w:rPr>
          <w:rFonts w:ascii="Times New Roman" w:hAnsi="Times New Roman" w:cs="Times New Roman"/>
          <w:sz w:val="26"/>
          <w:szCs w:val="26"/>
        </w:rPr>
        <w:t xml:space="preserve">Model thể hiện dưới hình thức là một cơ sở dữ liệu hoặc có khi </w:t>
      </w:r>
      <w:r w:rsidRPr="00D756AC">
        <w:rPr>
          <w:rFonts w:ascii="Times New Roman" w:hAnsi="Times New Roman" w:cs="Times New Roman"/>
          <w:spacing w:val="-5"/>
          <w:sz w:val="26"/>
          <w:szCs w:val="26"/>
        </w:rPr>
        <w:t xml:space="preserve">chỉ </w:t>
      </w:r>
      <w:r w:rsidRPr="00D756AC">
        <w:rPr>
          <w:rFonts w:ascii="Times New Roman" w:hAnsi="Times New Roman" w:cs="Times New Roman"/>
          <w:sz w:val="26"/>
          <w:szCs w:val="26"/>
        </w:rPr>
        <w:t>đơn giản là một file XML bình thường. Model thể hiện rõ các thao tác với cơ sở dữ liệu như cho phép xem, truy xuất, xử lý dữ</w:t>
      </w:r>
      <w:r w:rsidRPr="00D756AC">
        <w:rPr>
          <w:rFonts w:ascii="Times New Roman" w:hAnsi="Times New Roman" w:cs="Times New Roman"/>
          <w:spacing w:val="-1"/>
          <w:sz w:val="26"/>
          <w:szCs w:val="26"/>
        </w:rPr>
        <w:t xml:space="preserve"> </w:t>
      </w:r>
      <w:r w:rsidRPr="00D756AC">
        <w:rPr>
          <w:rFonts w:ascii="Times New Roman" w:hAnsi="Times New Roman" w:cs="Times New Roman"/>
          <w:sz w:val="26"/>
          <w:szCs w:val="26"/>
        </w:rPr>
        <w:t>liệu,…</w:t>
      </w:r>
    </w:p>
    <w:p w14:paraId="7DC4E7CB" w14:textId="77777777" w:rsidR="00430A1A" w:rsidRPr="00D756AC" w:rsidRDefault="00000000">
      <w:pPr>
        <w:pStyle w:val="ListParagraph"/>
        <w:numPr>
          <w:ilvl w:val="0"/>
          <w:numId w:val="3"/>
        </w:numPr>
        <w:tabs>
          <w:tab w:val="left" w:pos="864"/>
        </w:tabs>
        <w:spacing w:before="0" w:line="302" w:lineRule="auto"/>
        <w:ind w:right="760" w:firstLine="0"/>
        <w:jc w:val="both"/>
        <w:rPr>
          <w:rFonts w:ascii="Times New Roman" w:hAnsi="Times New Roman" w:cs="Times New Roman"/>
          <w:sz w:val="26"/>
          <w:szCs w:val="26"/>
        </w:rPr>
      </w:pPr>
      <w:r w:rsidRPr="00D756AC">
        <w:rPr>
          <w:rFonts w:ascii="Times New Roman" w:hAnsi="Times New Roman" w:cs="Times New Roman"/>
          <w:sz w:val="26"/>
          <w:szCs w:val="26"/>
        </w:rPr>
        <w:t xml:space="preserve">View (V):Đây là phần giao diện (theme) dành cho người sử dụng. Nơi mà người dùng có thể lấy được thông tin dữ liệu của MVC thông qua các thao </w:t>
      </w:r>
      <w:r w:rsidRPr="00D756AC">
        <w:rPr>
          <w:rFonts w:ascii="Times New Roman" w:hAnsi="Times New Roman" w:cs="Times New Roman"/>
          <w:spacing w:val="-5"/>
          <w:sz w:val="26"/>
          <w:szCs w:val="26"/>
        </w:rPr>
        <w:t xml:space="preserve">tác </w:t>
      </w:r>
      <w:r w:rsidRPr="00D756AC">
        <w:rPr>
          <w:rFonts w:ascii="Times New Roman" w:hAnsi="Times New Roman" w:cs="Times New Roman"/>
          <w:sz w:val="26"/>
          <w:szCs w:val="26"/>
        </w:rPr>
        <w:t>truy vấn như tìm kiếm hoặc sử dụng thông qua các website.</w:t>
      </w:r>
    </w:p>
    <w:p w14:paraId="05FD6470" w14:textId="77777777" w:rsidR="00430A1A" w:rsidRPr="00D756AC" w:rsidRDefault="00000000">
      <w:pPr>
        <w:pStyle w:val="BodyText"/>
        <w:spacing w:line="302" w:lineRule="auto"/>
        <w:ind w:left="640" w:right="765"/>
        <w:jc w:val="both"/>
        <w:rPr>
          <w:rFonts w:ascii="Times New Roman" w:hAnsi="Times New Roman" w:cs="Times New Roman"/>
          <w:sz w:val="26"/>
          <w:szCs w:val="26"/>
        </w:rPr>
      </w:pPr>
      <w:r w:rsidRPr="00D756AC">
        <w:rPr>
          <w:rFonts w:ascii="Times New Roman" w:hAnsi="Times New Roman" w:cs="Times New Roman"/>
          <w:sz w:val="26"/>
          <w:szCs w:val="26"/>
        </w:rPr>
        <w:t>-Controller (C): Bộ phận có nhiệm vụ xử lý các yêu cầu người dùng đưa đến thông qua view. Từ đó, C đưa ra dữ liệu phù hợp với người dùng. Bên cạnh đó, Controller còn có chức năng kết nối với model.</w:t>
      </w:r>
    </w:p>
    <w:p w14:paraId="6502E2BE" w14:textId="77777777" w:rsidR="00430A1A" w:rsidRPr="00D756AC" w:rsidRDefault="00000000">
      <w:pPr>
        <w:spacing w:line="284" w:lineRule="exact"/>
        <w:ind w:left="640"/>
        <w:rPr>
          <w:rFonts w:ascii="Times New Roman" w:hAnsi="Times New Roman" w:cs="Times New Roman"/>
          <w:b/>
          <w:sz w:val="26"/>
          <w:szCs w:val="26"/>
        </w:rPr>
      </w:pPr>
      <w:r w:rsidRPr="00D756AC">
        <w:rPr>
          <w:rFonts w:ascii="Times New Roman" w:hAnsi="Times New Roman" w:cs="Times New Roman"/>
          <w:b/>
          <w:sz w:val="26"/>
          <w:szCs w:val="26"/>
        </w:rPr>
        <w:t>*Framework:</w:t>
      </w:r>
    </w:p>
    <w:p w14:paraId="3AC18CDC" w14:textId="77777777" w:rsidR="00430A1A" w:rsidRPr="00D756AC" w:rsidRDefault="00000000">
      <w:pPr>
        <w:pStyle w:val="ListParagraph"/>
        <w:numPr>
          <w:ilvl w:val="0"/>
          <w:numId w:val="3"/>
        </w:numPr>
        <w:tabs>
          <w:tab w:val="left" w:pos="864"/>
        </w:tabs>
        <w:spacing w:before="60" w:line="295" w:lineRule="auto"/>
        <w:ind w:right="764" w:firstLine="0"/>
        <w:jc w:val="both"/>
        <w:rPr>
          <w:rFonts w:ascii="Times New Roman" w:hAnsi="Times New Roman" w:cs="Times New Roman"/>
          <w:sz w:val="26"/>
          <w:szCs w:val="26"/>
        </w:rPr>
      </w:pPr>
      <w:r w:rsidRPr="00D756AC">
        <w:rPr>
          <w:rFonts w:ascii="Times New Roman" w:hAnsi="Times New Roman" w:cs="Times New Roman"/>
          <w:sz w:val="26"/>
          <w:szCs w:val="26"/>
        </w:rPr>
        <w:t xml:space="preserve">Đồ án Sử dụng công nghệ </w:t>
      </w:r>
      <w:r w:rsidRPr="00D756AC">
        <w:rPr>
          <w:rFonts w:ascii="Times New Roman" w:hAnsi="Times New Roman" w:cs="Times New Roman"/>
          <w:spacing w:val="-6"/>
          <w:sz w:val="26"/>
          <w:szCs w:val="26"/>
        </w:rPr>
        <w:t xml:space="preserve">ASP.NET </w:t>
      </w:r>
      <w:r w:rsidRPr="00D756AC">
        <w:rPr>
          <w:rFonts w:ascii="Times New Roman" w:hAnsi="Times New Roman" w:cs="Times New Roman"/>
          <w:sz w:val="26"/>
          <w:szCs w:val="26"/>
        </w:rPr>
        <w:t>MVC 5 với ngôn ngữ lập trình C# 7.3 trong Backend và một phần lớn framework bootstrap 4 làm</w:t>
      </w:r>
      <w:r w:rsidRPr="00D756AC">
        <w:rPr>
          <w:rFonts w:ascii="Times New Roman" w:hAnsi="Times New Roman" w:cs="Times New Roman"/>
          <w:spacing w:val="-7"/>
          <w:sz w:val="26"/>
          <w:szCs w:val="26"/>
        </w:rPr>
        <w:t xml:space="preserve"> </w:t>
      </w:r>
      <w:r w:rsidRPr="00D756AC">
        <w:rPr>
          <w:rFonts w:ascii="Times New Roman" w:hAnsi="Times New Roman" w:cs="Times New Roman"/>
          <w:sz w:val="26"/>
          <w:szCs w:val="26"/>
        </w:rPr>
        <w:t>Frontend.</w:t>
      </w:r>
    </w:p>
    <w:p w14:paraId="2E4594BC" w14:textId="77777777" w:rsidR="00430A1A" w:rsidRPr="00D756AC" w:rsidRDefault="00000000">
      <w:pPr>
        <w:pStyle w:val="ListParagraph"/>
        <w:numPr>
          <w:ilvl w:val="0"/>
          <w:numId w:val="3"/>
        </w:numPr>
        <w:tabs>
          <w:tab w:val="left" w:pos="879"/>
        </w:tabs>
        <w:spacing w:before="3" w:line="300" w:lineRule="auto"/>
        <w:ind w:right="760" w:firstLine="0"/>
        <w:jc w:val="both"/>
        <w:rPr>
          <w:rFonts w:ascii="Times New Roman" w:hAnsi="Times New Roman" w:cs="Times New Roman"/>
          <w:sz w:val="26"/>
          <w:szCs w:val="26"/>
        </w:rPr>
      </w:pPr>
      <w:r w:rsidRPr="00D756AC">
        <w:rPr>
          <w:rFonts w:ascii="Times New Roman" w:hAnsi="Times New Roman" w:cs="Times New Roman"/>
          <w:sz w:val="26"/>
          <w:szCs w:val="26"/>
        </w:rPr>
        <w:t xml:space="preserve">Ngoài </w:t>
      </w:r>
      <w:r w:rsidRPr="00D756AC">
        <w:rPr>
          <w:rFonts w:ascii="Times New Roman" w:hAnsi="Times New Roman" w:cs="Times New Roman"/>
          <w:spacing w:val="-3"/>
          <w:sz w:val="26"/>
          <w:szCs w:val="26"/>
        </w:rPr>
        <w:t xml:space="preserve">ra </w:t>
      </w:r>
      <w:r w:rsidRPr="00D756AC">
        <w:rPr>
          <w:rFonts w:ascii="Times New Roman" w:hAnsi="Times New Roman" w:cs="Times New Roman"/>
          <w:sz w:val="26"/>
          <w:szCs w:val="26"/>
        </w:rPr>
        <w:t xml:space="preserve">còn sử dụng công nghệ Entity Framework để ánh xạ dữ liệu từ database. Entity Framework (EF) là một framework ánh xạ quan hệ đối tượng (ORM) dành cho </w:t>
      </w:r>
      <w:r w:rsidRPr="00D756AC">
        <w:rPr>
          <w:rFonts w:ascii="Times New Roman" w:hAnsi="Times New Roman" w:cs="Times New Roman"/>
          <w:spacing w:val="-5"/>
          <w:sz w:val="26"/>
          <w:szCs w:val="26"/>
        </w:rPr>
        <w:t xml:space="preserve">ADO.NET, </w:t>
      </w:r>
      <w:r w:rsidRPr="00D756AC">
        <w:rPr>
          <w:rFonts w:ascii="Times New Roman" w:hAnsi="Times New Roman" w:cs="Times New Roman"/>
          <w:sz w:val="26"/>
          <w:szCs w:val="26"/>
        </w:rPr>
        <w:t xml:space="preserve">là 1 phần của .NET Framework. EF cho phép các nhà phát triển </w:t>
      </w:r>
      <w:r w:rsidRPr="00D756AC">
        <w:rPr>
          <w:rFonts w:ascii="Times New Roman" w:hAnsi="Times New Roman" w:cs="Times New Roman"/>
          <w:spacing w:val="-4"/>
          <w:sz w:val="26"/>
          <w:szCs w:val="26"/>
        </w:rPr>
        <w:t xml:space="preserve">Web </w:t>
      </w:r>
      <w:r w:rsidRPr="00D756AC">
        <w:rPr>
          <w:rFonts w:ascii="Times New Roman" w:hAnsi="Times New Roman" w:cs="Times New Roman"/>
          <w:sz w:val="26"/>
          <w:szCs w:val="26"/>
        </w:rPr>
        <w:t xml:space="preserve">tương tác với dữ liệu quan hệ theo phương pháp hướng đối tượng đặc trưng. Lợi ích lớn nhất của EF là giúp lập trình viên giảm thiểu việc lập trình mã nguồn cần thiết để truy cập và tương tác với cơ sở dữ liệu. EF được Microsoft hỗ trợ phát triển lâu dài và bền vững, vì vậy EF là 1 framework mạnh nhất hiện nay để phát triển ứng dụng </w:t>
      </w:r>
      <w:r w:rsidRPr="00D756AC">
        <w:rPr>
          <w:rFonts w:ascii="Times New Roman" w:hAnsi="Times New Roman" w:cs="Times New Roman"/>
          <w:spacing w:val="-4"/>
          <w:sz w:val="26"/>
          <w:szCs w:val="26"/>
        </w:rPr>
        <w:t xml:space="preserve">Web với </w:t>
      </w:r>
      <w:r w:rsidRPr="00D756AC">
        <w:rPr>
          <w:rFonts w:ascii="Times New Roman" w:hAnsi="Times New Roman" w:cs="Times New Roman"/>
          <w:sz w:val="26"/>
          <w:szCs w:val="26"/>
        </w:rPr>
        <w:t xml:space="preserve">sự hỗ trợ </w:t>
      </w:r>
      <w:r w:rsidRPr="00D756AC">
        <w:rPr>
          <w:rFonts w:ascii="Times New Roman" w:hAnsi="Times New Roman" w:cs="Times New Roman"/>
          <w:sz w:val="26"/>
          <w:szCs w:val="26"/>
        </w:rPr>
        <w:lastRenderedPageBreak/>
        <w:t xml:space="preserve">đông đảo của các nhà phát triển </w:t>
      </w:r>
      <w:r w:rsidRPr="00D756AC">
        <w:rPr>
          <w:rFonts w:ascii="Times New Roman" w:hAnsi="Times New Roman" w:cs="Times New Roman"/>
          <w:spacing w:val="-4"/>
          <w:sz w:val="26"/>
          <w:szCs w:val="26"/>
        </w:rPr>
        <w:t>Web.</w:t>
      </w:r>
    </w:p>
    <w:p w14:paraId="3E67CEB5" w14:textId="77777777" w:rsidR="00430A1A" w:rsidRPr="00D756AC" w:rsidRDefault="00430A1A">
      <w:pPr>
        <w:spacing w:line="300" w:lineRule="auto"/>
        <w:jc w:val="both"/>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2F71CA80" w14:textId="77777777" w:rsidR="00430A1A" w:rsidRPr="00D756AC" w:rsidRDefault="00430A1A">
      <w:pPr>
        <w:pStyle w:val="BodyText"/>
        <w:rPr>
          <w:rFonts w:ascii="Times New Roman" w:hAnsi="Times New Roman" w:cs="Times New Roman"/>
          <w:sz w:val="26"/>
          <w:szCs w:val="26"/>
        </w:rPr>
      </w:pPr>
    </w:p>
    <w:p w14:paraId="3B7254AF" w14:textId="77777777" w:rsidR="00430A1A" w:rsidRPr="00D756AC" w:rsidRDefault="00430A1A">
      <w:pPr>
        <w:pStyle w:val="BodyText"/>
        <w:rPr>
          <w:rFonts w:ascii="Times New Roman" w:hAnsi="Times New Roman" w:cs="Times New Roman"/>
          <w:sz w:val="26"/>
          <w:szCs w:val="26"/>
        </w:rPr>
      </w:pPr>
    </w:p>
    <w:p w14:paraId="2C27A2A7" w14:textId="77777777" w:rsidR="00430A1A" w:rsidRPr="00D756AC" w:rsidRDefault="00430A1A">
      <w:pPr>
        <w:pStyle w:val="BodyText"/>
        <w:spacing w:before="1"/>
        <w:rPr>
          <w:rFonts w:ascii="Times New Roman" w:hAnsi="Times New Roman" w:cs="Times New Roman"/>
          <w:sz w:val="26"/>
          <w:szCs w:val="26"/>
        </w:rPr>
      </w:pPr>
    </w:p>
    <w:p w14:paraId="0797BBC9" w14:textId="77777777" w:rsidR="00430A1A" w:rsidRPr="00D756AC" w:rsidRDefault="00000000">
      <w:pPr>
        <w:pStyle w:val="BodyText"/>
        <w:ind w:left="778"/>
        <w:rPr>
          <w:rFonts w:ascii="Times New Roman" w:hAnsi="Times New Roman" w:cs="Times New Roman"/>
          <w:sz w:val="26"/>
          <w:szCs w:val="26"/>
        </w:rPr>
      </w:pPr>
      <w:r w:rsidRPr="00D756AC">
        <w:rPr>
          <w:rFonts w:ascii="Times New Roman" w:hAnsi="Times New Roman" w:cs="Times New Roman"/>
          <w:noProof/>
          <w:sz w:val="26"/>
          <w:szCs w:val="26"/>
        </w:rPr>
        <w:drawing>
          <wp:inline distT="0" distB="0" distL="0" distR="0" wp14:anchorId="2292FDA9" wp14:editId="7C1A030C">
            <wp:extent cx="4149090" cy="3812540"/>
            <wp:effectExtent l="0" t="0" r="0" b="0"/>
            <wp:docPr id="1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png"/>
                    <pic:cNvPicPr>
                      <a:picLocks noChangeAspect="1"/>
                    </pic:cNvPicPr>
                  </pic:nvPicPr>
                  <pic:blipFill>
                    <a:blip r:embed="rId21" cstate="print"/>
                    <a:stretch>
                      <a:fillRect/>
                    </a:stretch>
                  </pic:blipFill>
                  <pic:spPr>
                    <a:xfrm>
                      <a:off x="0" y="0"/>
                      <a:ext cx="4149365" cy="3813048"/>
                    </a:xfrm>
                    <a:prstGeom prst="rect">
                      <a:avLst/>
                    </a:prstGeom>
                  </pic:spPr>
                </pic:pic>
              </a:graphicData>
            </a:graphic>
          </wp:inline>
        </w:drawing>
      </w:r>
    </w:p>
    <w:p w14:paraId="630BBCB3" w14:textId="77777777" w:rsidR="00430A1A" w:rsidRPr="00D756AC" w:rsidRDefault="00430A1A">
      <w:pPr>
        <w:pStyle w:val="BodyText"/>
        <w:spacing w:before="5"/>
        <w:rPr>
          <w:rFonts w:ascii="Times New Roman" w:hAnsi="Times New Roman" w:cs="Times New Roman"/>
          <w:sz w:val="26"/>
          <w:szCs w:val="26"/>
        </w:rPr>
      </w:pPr>
    </w:p>
    <w:p w14:paraId="5452FF16" w14:textId="77777777" w:rsidR="00430A1A" w:rsidRPr="00D756AC" w:rsidRDefault="00000000">
      <w:pPr>
        <w:pStyle w:val="BodyText"/>
        <w:spacing w:before="100" w:line="295" w:lineRule="auto"/>
        <w:ind w:left="640" w:right="1020"/>
        <w:rPr>
          <w:rFonts w:ascii="Times New Roman" w:hAnsi="Times New Roman" w:cs="Times New Roman"/>
          <w:sz w:val="26"/>
          <w:szCs w:val="26"/>
        </w:rPr>
      </w:pPr>
      <w:r w:rsidRPr="00D756AC">
        <w:rPr>
          <w:rFonts w:ascii="Times New Roman" w:hAnsi="Times New Roman" w:cs="Times New Roman"/>
          <w:sz w:val="26"/>
          <w:szCs w:val="26"/>
        </w:rPr>
        <w:t>-Đồ án sử dụng chiến lược database first với MSSQL Server, cùng cú pháp LinQ hỗ trợ trong việc truy vấn dữ liệu một cách dễ dàng hơn.</w:t>
      </w:r>
    </w:p>
    <w:p w14:paraId="0F10C397" w14:textId="77777777" w:rsidR="00430A1A" w:rsidRPr="00D756AC" w:rsidRDefault="00000000">
      <w:pPr>
        <w:pStyle w:val="Heading3"/>
        <w:numPr>
          <w:ilvl w:val="1"/>
          <w:numId w:val="2"/>
        </w:numPr>
        <w:tabs>
          <w:tab w:val="left" w:pos="1360"/>
        </w:tabs>
        <w:spacing w:before="218"/>
        <w:ind w:left="1360" w:hanging="720"/>
        <w:rPr>
          <w:rFonts w:ascii="Times New Roman" w:hAnsi="Times New Roman" w:cs="Times New Roman"/>
          <w:sz w:val="26"/>
          <w:szCs w:val="26"/>
        </w:rPr>
      </w:pPr>
      <w:bookmarkStart w:id="24" w:name="_TOC_250019"/>
      <w:r w:rsidRPr="00D756AC">
        <w:rPr>
          <w:rFonts w:ascii="Times New Roman" w:hAnsi="Times New Roman" w:cs="Times New Roman"/>
          <w:color w:val="BC001B"/>
          <w:sz w:val="26"/>
          <w:szCs w:val="26"/>
        </w:rPr>
        <w:t>Thiết kế dữ</w:t>
      </w:r>
      <w:r w:rsidRPr="00D756AC">
        <w:rPr>
          <w:rFonts w:ascii="Times New Roman" w:hAnsi="Times New Roman" w:cs="Times New Roman"/>
          <w:color w:val="BC001B"/>
          <w:spacing w:val="-3"/>
          <w:sz w:val="26"/>
          <w:szCs w:val="26"/>
        </w:rPr>
        <w:t xml:space="preserve"> </w:t>
      </w:r>
      <w:bookmarkEnd w:id="24"/>
      <w:r w:rsidRPr="00D756AC">
        <w:rPr>
          <w:rFonts w:ascii="Times New Roman" w:hAnsi="Times New Roman" w:cs="Times New Roman"/>
          <w:color w:val="BC001B"/>
          <w:sz w:val="26"/>
          <w:szCs w:val="26"/>
        </w:rPr>
        <w:t>liệu</w:t>
      </w:r>
    </w:p>
    <w:p w14:paraId="112C2E1B" w14:textId="77777777" w:rsidR="00430A1A" w:rsidRPr="00D756AC" w:rsidRDefault="00430A1A">
      <w:pPr>
        <w:pStyle w:val="BodyText"/>
        <w:spacing w:before="9"/>
        <w:rPr>
          <w:rFonts w:ascii="Times New Roman" w:hAnsi="Times New Roman" w:cs="Times New Roman"/>
          <w:sz w:val="26"/>
          <w:szCs w:val="26"/>
        </w:rPr>
      </w:pPr>
    </w:p>
    <w:p w14:paraId="66F188C3" w14:textId="77777777" w:rsidR="00430A1A" w:rsidRPr="00D756AC" w:rsidRDefault="00000000">
      <w:pPr>
        <w:pStyle w:val="BodyText"/>
        <w:ind w:left="640"/>
        <w:rPr>
          <w:rFonts w:ascii="Times New Roman" w:hAnsi="Times New Roman" w:cs="Times New Roman"/>
          <w:sz w:val="26"/>
          <w:szCs w:val="26"/>
        </w:rPr>
      </w:pPr>
      <w:r w:rsidRPr="00D756AC">
        <w:rPr>
          <w:rFonts w:ascii="Times New Roman" w:hAnsi="Times New Roman" w:cs="Times New Roman"/>
          <w:sz w:val="26"/>
          <w:szCs w:val="26"/>
        </w:rPr>
        <w:t>Sơ đồ UML database:</w:t>
      </w:r>
    </w:p>
    <w:p w14:paraId="5B18A191" w14:textId="77777777" w:rsidR="00430A1A" w:rsidRPr="00D756AC" w:rsidRDefault="00430A1A">
      <w:pPr>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5AFB13C3" w14:textId="77777777" w:rsidR="00430A1A" w:rsidRPr="00D756AC" w:rsidRDefault="00430A1A">
      <w:pPr>
        <w:pStyle w:val="BodyText"/>
        <w:rPr>
          <w:rFonts w:ascii="Times New Roman" w:hAnsi="Times New Roman" w:cs="Times New Roman"/>
          <w:sz w:val="26"/>
          <w:szCs w:val="26"/>
        </w:rPr>
      </w:pPr>
    </w:p>
    <w:p w14:paraId="6D3202BE" w14:textId="77777777" w:rsidR="00430A1A" w:rsidRPr="00D756AC" w:rsidRDefault="00430A1A">
      <w:pPr>
        <w:pStyle w:val="BodyText"/>
        <w:rPr>
          <w:rFonts w:ascii="Times New Roman" w:hAnsi="Times New Roman" w:cs="Times New Roman"/>
          <w:sz w:val="26"/>
          <w:szCs w:val="26"/>
        </w:rPr>
      </w:pPr>
    </w:p>
    <w:p w14:paraId="32A02A3C" w14:textId="77777777" w:rsidR="00430A1A" w:rsidRPr="00D756AC" w:rsidRDefault="00430A1A">
      <w:pPr>
        <w:pStyle w:val="BodyText"/>
        <w:spacing w:before="8"/>
        <w:rPr>
          <w:rFonts w:ascii="Times New Roman" w:hAnsi="Times New Roman" w:cs="Times New Roman"/>
          <w:sz w:val="26"/>
          <w:szCs w:val="26"/>
        </w:rPr>
      </w:pPr>
    </w:p>
    <w:p w14:paraId="45811956" w14:textId="77777777" w:rsidR="00430A1A" w:rsidRPr="00D756AC" w:rsidRDefault="00000000">
      <w:pPr>
        <w:pStyle w:val="BodyText"/>
        <w:ind w:left="415"/>
        <w:rPr>
          <w:rFonts w:ascii="Times New Roman" w:hAnsi="Times New Roman" w:cs="Times New Roman"/>
          <w:sz w:val="26"/>
          <w:szCs w:val="26"/>
        </w:rPr>
      </w:pPr>
      <w:r w:rsidRPr="00D756AC">
        <w:rPr>
          <w:rFonts w:ascii="Times New Roman" w:hAnsi="Times New Roman" w:cs="Times New Roman"/>
          <w:noProof/>
          <w:sz w:val="26"/>
          <w:szCs w:val="26"/>
        </w:rPr>
        <w:drawing>
          <wp:inline distT="0" distB="0" distL="0" distR="0" wp14:anchorId="0CF3EE94" wp14:editId="05146A21">
            <wp:extent cx="6018530" cy="7167880"/>
            <wp:effectExtent l="0" t="0" r="0" b="0"/>
            <wp:docPr id="17"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jpeg"/>
                    <pic:cNvPicPr>
                      <a:picLocks noChangeAspect="1"/>
                    </pic:cNvPicPr>
                  </pic:nvPicPr>
                  <pic:blipFill>
                    <a:blip r:embed="rId22" cstate="print"/>
                    <a:stretch>
                      <a:fillRect/>
                    </a:stretch>
                  </pic:blipFill>
                  <pic:spPr>
                    <a:xfrm>
                      <a:off x="0" y="0"/>
                      <a:ext cx="6018738" cy="7168038"/>
                    </a:xfrm>
                    <a:prstGeom prst="rect">
                      <a:avLst/>
                    </a:prstGeom>
                  </pic:spPr>
                </pic:pic>
              </a:graphicData>
            </a:graphic>
          </wp:inline>
        </w:drawing>
      </w:r>
    </w:p>
    <w:p w14:paraId="04B5D468" w14:textId="77777777" w:rsidR="00430A1A" w:rsidRPr="00D756AC" w:rsidRDefault="00000000">
      <w:pPr>
        <w:pStyle w:val="BodyText"/>
        <w:spacing w:before="132"/>
        <w:ind w:left="640"/>
        <w:rPr>
          <w:rFonts w:ascii="Times New Roman" w:hAnsi="Times New Roman" w:cs="Times New Roman"/>
          <w:sz w:val="26"/>
          <w:szCs w:val="26"/>
        </w:rPr>
      </w:pPr>
      <w:r w:rsidRPr="00D756AC">
        <w:rPr>
          <w:rFonts w:ascii="Times New Roman" w:hAnsi="Times New Roman" w:cs="Times New Roman"/>
          <w:sz w:val="26"/>
          <w:szCs w:val="26"/>
        </w:rPr>
        <w:lastRenderedPageBreak/>
        <w:t>Sơ đồ class diagram:</w:t>
      </w:r>
    </w:p>
    <w:p w14:paraId="4EA25D4B" w14:textId="77777777" w:rsidR="00430A1A" w:rsidRPr="00D756AC" w:rsidRDefault="00430A1A">
      <w:pPr>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45E1D2F9" w14:textId="77777777" w:rsidR="00430A1A" w:rsidRPr="00D756AC" w:rsidRDefault="00430A1A">
      <w:pPr>
        <w:pStyle w:val="BodyText"/>
        <w:rPr>
          <w:rFonts w:ascii="Times New Roman" w:hAnsi="Times New Roman" w:cs="Times New Roman"/>
          <w:sz w:val="26"/>
          <w:szCs w:val="26"/>
        </w:rPr>
      </w:pPr>
    </w:p>
    <w:p w14:paraId="0367744D" w14:textId="77777777" w:rsidR="00430A1A" w:rsidRPr="00D756AC" w:rsidRDefault="00430A1A">
      <w:pPr>
        <w:pStyle w:val="BodyText"/>
        <w:rPr>
          <w:rFonts w:ascii="Times New Roman" w:hAnsi="Times New Roman" w:cs="Times New Roman"/>
          <w:sz w:val="26"/>
          <w:szCs w:val="26"/>
        </w:rPr>
      </w:pPr>
    </w:p>
    <w:p w14:paraId="32E55948" w14:textId="77777777" w:rsidR="00430A1A" w:rsidRPr="00D756AC" w:rsidRDefault="00430A1A">
      <w:pPr>
        <w:pStyle w:val="BodyText"/>
        <w:spacing w:before="11"/>
        <w:rPr>
          <w:rFonts w:ascii="Times New Roman" w:hAnsi="Times New Roman" w:cs="Times New Roman"/>
          <w:sz w:val="26"/>
          <w:szCs w:val="26"/>
        </w:rPr>
      </w:pPr>
    </w:p>
    <w:p w14:paraId="239EF88C" w14:textId="77777777" w:rsidR="00430A1A" w:rsidRPr="00D756AC" w:rsidRDefault="00000000">
      <w:pPr>
        <w:pStyle w:val="BodyText"/>
        <w:ind w:left="797"/>
        <w:rPr>
          <w:rFonts w:ascii="Times New Roman" w:hAnsi="Times New Roman" w:cs="Times New Roman"/>
          <w:sz w:val="26"/>
          <w:szCs w:val="26"/>
        </w:rPr>
      </w:pPr>
      <w:r w:rsidRPr="00D756AC">
        <w:rPr>
          <w:rFonts w:ascii="Times New Roman" w:hAnsi="Times New Roman" w:cs="Times New Roman"/>
          <w:noProof/>
          <w:sz w:val="26"/>
          <w:szCs w:val="26"/>
        </w:rPr>
        <w:drawing>
          <wp:inline distT="0" distB="0" distL="0" distR="0" wp14:anchorId="7B38169A" wp14:editId="31C80F00">
            <wp:extent cx="5695950" cy="4707255"/>
            <wp:effectExtent l="0" t="0" r="0" b="0"/>
            <wp:docPr id="19"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jpeg"/>
                    <pic:cNvPicPr>
                      <a:picLocks noChangeAspect="1"/>
                    </pic:cNvPicPr>
                  </pic:nvPicPr>
                  <pic:blipFill>
                    <a:blip r:embed="rId23" cstate="print"/>
                    <a:stretch>
                      <a:fillRect/>
                    </a:stretch>
                  </pic:blipFill>
                  <pic:spPr>
                    <a:xfrm>
                      <a:off x="0" y="0"/>
                      <a:ext cx="5696172" cy="4707255"/>
                    </a:xfrm>
                    <a:prstGeom prst="rect">
                      <a:avLst/>
                    </a:prstGeom>
                  </pic:spPr>
                </pic:pic>
              </a:graphicData>
            </a:graphic>
          </wp:inline>
        </w:drawing>
      </w:r>
    </w:p>
    <w:p w14:paraId="24B1E116" w14:textId="77777777" w:rsidR="00430A1A" w:rsidRPr="00D756AC" w:rsidRDefault="00430A1A">
      <w:pPr>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5714D4BE" w14:textId="77777777" w:rsidR="00430A1A" w:rsidRPr="00D756AC" w:rsidRDefault="00430A1A">
      <w:pPr>
        <w:pStyle w:val="BodyText"/>
        <w:rPr>
          <w:rFonts w:ascii="Times New Roman" w:hAnsi="Times New Roman" w:cs="Times New Roman"/>
          <w:sz w:val="26"/>
          <w:szCs w:val="26"/>
        </w:rPr>
      </w:pPr>
    </w:p>
    <w:p w14:paraId="55326F5D" w14:textId="77777777" w:rsidR="00430A1A" w:rsidRPr="00D756AC" w:rsidRDefault="00430A1A">
      <w:pPr>
        <w:pStyle w:val="BodyText"/>
        <w:spacing w:before="4"/>
        <w:rPr>
          <w:rFonts w:ascii="Times New Roman" w:hAnsi="Times New Roman" w:cs="Times New Roman"/>
          <w:sz w:val="26"/>
          <w:szCs w:val="26"/>
        </w:rPr>
      </w:pPr>
    </w:p>
    <w:p w14:paraId="0AE723AC" w14:textId="77777777" w:rsidR="00430A1A" w:rsidRPr="00D756AC" w:rsidRDefault="00000000">
      <w:pPr>
        <w:pStyle w:val="Heading2"/>
        <w:numPr>
          <w:ilvl w:val="0"/>
          <w:numId w:val="2"/>
        </w:numPr>
        <w:tabs>
          <w:tab w:val="left" w:pos="1075"/>
        </w:tabs>
        <w:rPr>
          <w:rFonts w:ascii="Times New Roman" w:hAnsi="Times New Roman" w:cs="Times New Roman"/>
          <w:sz w:val="26"/>
          <w:szCs w:val="26"/>
        </w:rPr>
      </w:pPr>
      <w:bookmarkStart w:id="25" w:name="_TOC_250018"/>
      <w:r w:rsidRPr="00D756AC">
        <w:rPr>
          <w:rFonts w:ascii="Times New Roman" w:hAnsi="Times New Roman" w:cs="Times New Roman"/>
          <w:color w:val="8B0013"/>
          <w:sz w:val="26"/>
          <w:szCs w:val="26"/>
        </w:rPr>
        <w:t>Hệ thống được xây</w:t>
      </w:r>
      <w:r w:rsidRPr="00D756AC">
        <w:rPr>
          <w:rFonts w:ascii="Times New Roman" w:hAnsi="Times New Roman" w:cs="Times New Roman"/>
          <w:color w:val="8B0013"/>
          <w:spacing w:val="-4"/>
          <w:sz w:val="26"/>
          <w:szCs w:val="26"/>
        </w:rPr>
        <w:t xml:space="preserve"> </w:t>
      </w:r>
      <w:bookmarkEnd w:id="25"/>
      <w:r w:rsidRPr="00D756AC">
        <w:rPr>
          <w:rFonts w:ascii="Times New Roman" w:hAnsi="Times New Roman" w:cs="Times New Roman"/>
          <w:color w:val="8B0013"/>
          <w:sz w:val="26"/>
          <w:szCs w:val="26"/>
        </w:rPr>
        <w:t>dựng</w:t>
      </w:r>
    </w:p>
    <w:p w14:paraId="60502BA3" w14:textId="77777777" w:rsidR="00430A1A" w:rsidRPr="00D756AC" w:rsidRDefault="00430A1A">
      <w:pPr>
        <w:pStyle w:val="BodyText"/>
        <w:rPr>
          <w:rFonts w:ascii="Times New Roman" w:hAnsi="Times New Roman" w:cs="Times New Roman"/>
          <w:sz w:val="26"/>
          <w:szCs w:val="26"/>
        </w:rPr>
      </w:pPr>
    </w:p>
    <w:p w14:paraId="7EA70838" w14:textId="77777777" w:rsidR="00430A1A" w:rsidRPr="00D756AC" w:rsidRDefault="00430A1A">
      <w:pPr>
        <w:pStyle w:val="BodyText"/>
        <w:rPr>
          <w:rFonts w:ascii="Times New Roman" w:hAnsi="Times New Roman" w:cs="Times New Roman"/>
          <w:sz w:val="26"/>
          <w:szCs w:val="26"/>
        </w:rPr>
      </w:pPr>
    </w:p>
    <w:p w14:paraId="68F33DC8" w14:textId="77777777" w:rsidR="00430A1A" w:rsidRPr="00D756AC" w:rsidRDefault="00000000">
      <w:pPr>
        <w:pStyle w:val="BodyText"/>
        <w:rPr>
          <w:rFonts w:ascii="Times New Roman" w:hAnsi="Times New Roman" w:cs="Times New Roman"/>
          <w:sz w:val="26"/>
          <w:szCs w:val="26"/>
        </w:rPr>
      </w:pPr>
      <w:r w:rsidRPr="00D756AC">
        <w:rPr>
          <w:rFonts w:ascii="Times New Roman" w:hAnsi="Times New Roman" w:cs="Times New Roman"/>
          <w:noProof/>
          <w:sz w:val="26"/>
          <w:szCs w:val="26"/>
        </w:rPr>
        <w:drawing>
          <wp:anchor distT="0" distB="0" distL="0" distR="0" simplePos="0" relativeHeight="251659264" behindDoc="0" locked="0" layoutInCell="1" allowOverlap="1" wp14:anchorId="62F452FB" wp14:editId="52205B2C">
            <wp:simplePos x="0" y="0"/>
            <wp:positionH relativeFrom="page">
              <wp:posOffset>1647825</wp:posOffset>
            </wp:positionH>
            <wp:positionV relativeFrom="paragraph">
              <wp:posOffset>125095</wp:posOffset>
            </wp:positionV>
            <wp:extent cx="5295900" cy="2447925"/>
            <wp:effectExtent l="0" t="0" r="0" b="0"/>
            <wp:wrapTopAndBottom/>
            <wp:docPr id="2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2.png"/>
                    <pic:cNvPicPr>
                      <a:picLocks noChangeAspect="1"/>
                    </pic:cNvPicPr>
                  </pic:nvPicPr>
                  <pic:blipFill>
                    <a:blip r:embed="rId24" cstate="print"/>
                    <a:stretch>
                      <a:fillRect/>
                    </a:stretch>
                  </pic:blipFill>
                  <pic:spPr>
                    <a:xfrm>
                      <a:off x="0" y="0"/>
                      <a:ext cx="5295927" cy="2447925"/>
                    </a:xfrm>
                    <a:prstGeom prst="rect">
                      <a:avLst/>
                    </a:prstGeom>
                  </pic:spPr>
                </pic:pic>
              </a:graphicData>
            </a:graphic>
          </wp:anchor>
        </w:drawing>
      </w:r>
    </w:p>
    <w:p w14:paraId="56962228" w14:textId="77777777" w:rsidR="00430A1A" w:rsidRPr="00D756AC" w:rsidRDefault="00430A1A">
      <w:pPr>
        <w:pStyle w:val="BodyText"/>
        <w:rPr>
          <w:rFonts w:ascii="Times New Roman" w:hAnsi="Times New Roman" w:cs="Times New Roman"/>
          <w:sz w:val="26"/>
          <w:szCs w:val="26"/>
        </w:rPr>
      </w:pPr>
    </w:p>
    <w:p w14:paraId="58A94613" w14:textId="77777777" w:rsidR="00430A1A" w:rsidRPr="00D756AC" w:rsidRDefault="00000000">
      <w:pPr>
        <w:pStyle w:val="BodyText"/>
        <w:rPr>
          <w:rFonts w:ascii="Times New Roman" w:hAnsi="Times New Roman" w:cs="Times New Roman"/>
          <w:sz w:val="26"/>
          <w:szCs w:val="26"/>
        </w:rPr>
      </w:pPr>
      <w:r w:rsidRPr="00D756AC">
        <w:rPr>
          <w:rFonts w:ascii="Times New Roman" w:hAnsi="Times New Roman" w:cs="Times New Roman"/>
          <w:noProof/>
          <w:sz w:val="26"/>
          <w:szCs w:val="26"/>
        </w:rPr>
        <w:drawing>
          <wp:anchor distT="0" distB="0" distL="0" distR="0" simplePos="0" relativeHeight="251661312" behindDoc="0" locked="0" layoutInCell="1" allowOverlap="1" wp14:anchorId="3E5687B8" wp14:editId="18A1646E">
            <wp:simplePos x="0" y="0"/>
            <wp:positionH relativeFrom="page">
              <wp:posOffset>1229360</wp:posOffset>
            </wp:positionH>
            <wp:positionV relativeFrom="paragraph">
              <wp:posOffset>209550</wp:posOffset>
            </wp:positionV>
            <wp:extent cx="5920105" cy="3634105"/>
            <wp:effectExtent l="0" t="0" r="0" b="0"/>
            <wp:wrapTopAndBottom/>
            <wp:docPr id="2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3.png"/>
                    <pic:cNvPicPr>
                      <a:picLocks noChangeAspect="1"/>
                    </pic:cNvPicPr>
                  </pic:nvPicPr>
                  <pic:blipFill>
                    <a:blip r:embed="rId25" cstate="print"/>
                    <a:stretch>
                      <a:fillRect/>
                    </a:stretch>
                  </pic:blipFill>
                  <pic:spPr>
                    <a:xfrm>
                      <a:off x="0" y="0"/>
                      <a:ext cx="5920176" cy="3634263"/>
                    </a:xfrm>
                    <a:prstGeom prst="rect">
                      <a:avLst/>
                    </a:prstGeom>
                  </pic:spPr>
                </pic:pic>
              </a:graphicData>
            </a:graphic>
          </wp:anchor>
        </w:drawing>
      </w:r>
    </w:p>
    <w:p w14:paraId="70F2362B" w14:textId="77777777" w:rsidR="00430A1A" w:rsidRPr="00D756AC" w:rsidRDefault="00000000">
      <w:pPr>
        <w:pStyle w:val="BodyText"/>
        <w:spacing w:before="153"/>
        <w:ind w:left="1000"/>
        <w:rPr>
          <w:rFonts w:ascii="Times New Roman" w:hAnsi="Times New Roman" w:cs="Times New Roman"/>
          <w:sz w:val="26"/>
          <w:szCs w:val="26"/>
        </w:rPr>
      </w:pPr>
      <w:r w:rsidRPr="00D756AC">
        <w:rPr>
          <w:rFonts w:ascii="Times New Roman" w:hAnsi="Times New Roman" w:cs="Times New Roman"/>
          <w:sz w:val="26"/>
          <w:szCs w:val="26"/>
        </w:rPr>
        <w:lastRenderedPageBreak/>
        <w:t>Sơ đồ màn hình</w:t>
      </w:r>
    </w:p>
    <w:p w14:paraId="171505B6" w14:textId="77777777" w:rsidR="00430A1A" w:rsidRPr="00D756AC" w:rsidRDefault="00430A1A">
      <w:pPr>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1C88D4C9" w14:textId="77777777" w:rsidR="00430A1A" w:rsidRPr="00D756AC" w:rsidRDefault="00430A1A">
      <w:pPr>
        <w:pStyle w:val="BodyText"/>
        <w:rPr>
          <w:rFonts w:ascii="Times New Roman" w:hAnsi="Times New Roman" w:cs="Times New Roman"/>
          <w:sz w:val="26"/>
          <w:szCs w:val="26"/>
        </w:rPr>
      </w:pPr>
    </w:p>
    <w:p w14:paraId="4857E94D" w14:textId="77777777" w:rsidR="00430A1A" w:rsidRPr="00D756AC" w:rsidRDefault="00430A1A">
      <w:pPr>
        <w:pStyle w:val="BodyText"/>
        <w:spacing w:before="2"/>
        <w:rPr>
          <w:rFonts w:ascii="Times New Roman" w:hAnsi="Times New Roman" w:cs="Times New Roman"/>
          <w:sz w:val="26"/>
          <w:szCs w:val="26"/>
        </w:rPr>
      </w:pPr>
    </w:p>
    <w:p w14:paraId="6F9E1758" w14:textId="77777777" w:rsidR="00430A1A" w:rsidRPr="00D756AC" w:rsidRDefault="00000000">
      <w:pPr>
        <w:pStyle w:val="Heading3"/>
        <w:numPr>
          <w:ilvl w:val="1"/>
          <w:numId w:val="2"/>
        </w:numPr>
        <w:tabs>
          <w:tab w:val="left" w:pos="1360"/>
        </w:tabs>
        <w:ind w:left="1360" w:hanging="720"/>
        <w:rPr>
          <w:rFonts w:ascii="Times New Roman" w:hAnsi="Times New Roman" w:cs="Times New Roman"/>
          <w:sz w:val="26"/>
          <w:szCs w:val="26"/>
        </w:rPr>
      </w:pPr>
      <w:bookmarkStart w:id="26" w:name="_TOC_250017"/>
      <w:r w:rsidRPr="00D756AC">
        <w:rPr>
          <w:rFonts w:ascii="Times New Roman" w:hAnsi="Times New Roman" w:cs="Times New Roman"/>
          <w:color w:val="BC001B"/>
          <w:spacing w:val="-7"/>
          <w:sz w:val="26"/>
          <w:szCs w:val="26"/>
        </w:rPr>
        <w:t xml:space="preserve">Trang </w:t>
      </w:r>
      <w:r w:rsidRPr="00D756AC">
        <w:rPr>
          <w:rFonts w:ascii="Times New Roman" w:hAnsi="Times New Roman" w:cs="Times New Roman"/>
          <w:color w:val="BC001B"/>
          <w:sz w:val="26"/>
          <w:szCs w:val="26"/>
        </w:rPr>
        <w:t>chủ bán</w:t>
      </w:r>
      <w:r w:rsidRPr="00D756AC">
        <w:rPr>
          <w:rFonts w:ascii="Times New Roman" w:hAnsi="Times New Roman" w:cs="Times New Roman"/>
          <w:color w:val="BC001B"/>
          <w:spacing w:val="4"/>
          <w:sz w:val="26"/>
          <w:szCs w:val="26"/>
        </w:rPr>
        <w:t xml:space="preserve"> </w:t>
      </w:r>
      <w:bookmarkEnd w:id="26"/>
      <w:r w:rsidRPr="00D756AC">
        <w:rPr>
          <w:rFonts w:ascii="Times New Roman" w:hAnsi="Times New Roman" w:cs="Times New Roman"/>
          <w:color w:val="BC001B"/>
          <w:sz w:val="26"/>
          <w:szCs w:val="26"/>
        </w:rPr>
        <w:t>hàng</w:t>
      </w:r>
    </w:p>
    <w:p w14:paraId="1EF28C26" w14:textId="77777777" w:rsidR="00430A1A" w:rsidRPr="00D756AC" w:rsidRDefault="00000000">
      <w:pPr>
        <w:pStyle w:val="BodyText"/>
        <w:spacing w:before="1"/>
        <w:rPr>
          <w:rFonts w:ascii="Times New Roman" w:hAnsi="Times New Roman" w:cs="Times New Roman"/>
          <w:sz w:val="26"/>
          <w:szCs w:val="26"/>
          <w:lang w:val="en-US"/>
        </w:rPr>
      </w:pPr>
      <w:r w:rsidRPr="00D756AC">
        <w:rPr>
          <w:rFonts w:ascii="Times New Roman" w:hAnsi="Times New Roman" w:cs="Times New Roman"/>
          <w:noProof/>
          <w:sz w:val="26"/>
          <w:szCs w:val="26"/>
          <w:lang w:val="en-US"/>
        </w:rPr>
        <w:lastRenderedPageBreak/>
        <w:drawing>
          <wp:inline distT="0" distB="0" distL="114300" distR="114300" wp14:anchorId="0296877D" wp14:editId="63D86A60">
            <wp:extent cx="4462145" cy="8594725"/>
            <wp:effectExtent l="0" t="0" r="3175" b="635"/>
            <wp:docPr id="2" name="Picture 2" descr="screencapture-localhost-44356-2022-12-02-10_37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capture-localhost-44356-2022-12-02-10_37_37"/>
                    <pic:cNvPicPr>
                      <a:picLocks noChangeAspect="1"/>
                    </pic:cNvPicPr>
                  </pic:nvPicPr>
                  <pic:blipFill>
                    <a:blip r:embed="rId26"/>
                    <a:stretch>
                      <a:fillRect/>
                    </a:stretch>
                  </pic:blipFill>
                  <pic:spPr>
                    <a:xfrm>
                      <a:off x="0" y="0"/>
                      <a:ext cx="4462145" cy="8594725"/>
                    </a:xfrm>
                    <a:prstGeom prst="rect">
                      <a:avLst/>
                    </a:prstGeom>
                  </pic:spPr>
                </pic:pic>
              </a:graphicData>
            </a:graphic>
          </wp:inline>
        </w:drawing>
      </w:r>
    </w:p>
    <w:p w14:paraId="59F746F9" w14:textId="77777777" w:rsidR="00430A1A" w:rsidRPr="00D756AC" w:rsidRDefault="00000000">
      <w:pPr>
        <w:pStyle w:val="BodyText"/>
        <w:spacing w:before="280" w:line="295" w:lineRule="auto"/>
        <w:ind w:left="640" w:right="1020"/>
        <w:rPr>
          <w:rFonts w:ascii="Times New Roman" w:hAnsi="Times New Roman" w:cs="Times New Roman"/>
          <w:sz w:val="26"/>
          <w:szCs w:val="26"/>
        </w:rPr>
      </w:pPr>
      <w:r w:rsidRPr="00D756AC">
        <w:rPr>
          <w:rFonts w:ascii="Times New Roman" w:hAnsi="Times New Roman" w:cs="Times New Roman"/>
          <w:sz w:val="26"/>
          <w:szCs w:val="26"/>
        </w:rPr>
        <w:lastRenderedPageBreak/>
        <w:t>Trang chủ bán hàng dùng để hiển thị những sản phẩm mới theo các style khác nhau.</w:t>
      </w:r>
    </w:p>
    <w:p w14:paraId="7E6AAEFF" w14:textId="77777777" w:rsidR="00430A1A" w:rsidRPr="00D756AC" w:rsidRDefault="00430A1A">
      <w:pPr>
        <w:spacing w:line="295" w:lineRule="auto"/>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5DC86618" w14:textId="77777777" w:rsidR="00430A1A" w:rsidRPr="00D756AC" w:rsidRDefault="00430A1A">
      <w:pPr>
        <w:pStyle w:val="BodyText"/>
        <w:rPr>
          <w:rFonts w:ascii="Times New Roman" w:hAnsi="Times New Roman" w:cs="Times New Roman"/>
          <w:sz w:val="26"/>
          <w:szCs w:val="26"/>
        </w:rPr>
      </w:pPr>
    </w:p>
    <w:p w14:paraId="6C01917D" w14:textId="77777777" w:rsidR="00430A1A" w:rsidRPr="00D756AC" w:rsidRDefault="00430A1A">
      <w:pPr>
        <w:pStyle w:val="BodyText"/>
        <w:spacing w:before="2"/>
        <w:rPr>
          <w:rFonts w:ascii="Times New Roman" w:hAnsi="Times New Roman" w:cs="Times New Roman"/>
          <w:sz w:val="26"/>
          <w:szCs w:val="26"/>
        </w:rPr>
      </w:pPr>
    </w:p>
    <w:p w14:paraId="13376265" w14:textId="77777777" w:rsidR="00430A1A" w:rsidRPr="00D756AC" w:rsidRDefault="00000000">
      <w:pPr>
        <w:pStyle w:val="Heading3"/>
        <w:numPr>
          <w:ilvl w:val="1"/>
          <w:numId w:val="2"/>
        </w:numPr>
        <w:tabs>
          <w:tab w:val="left" w:pos="1458"/>
          <w:tab w:val="left" w:pos="1459"/>
        </w:tabs>
        <w:ind w:left="1458" w:hanging="819"/>
        <w:rPr>
          <w:rFonts w:ascii="Times New Roman" w:hAnsi="Times New Roman" w:cs="Times New Roman"/>
          <w:sz w:val="26"/>
          <w:szCs w:val="26"/>
        </w:rPr>
      </w:pPr>
      <w:bookmarkStart w:id="27" w:name="_TOC_250016"/>
      <w:r w:rsidRPr="00D756AC">
        <w:rPr>
          <w:rFonts w:ascii="Times New Roman" w:hAnsi="Times New Roman" w:cs="Times New Roman"/>
          <w:color w:val="BC001B"/>
          <w:spacing w:val="-7"/>
          <w:sz w:val="26"/>
          <w:szCs w:val="26"/>
        </w:rPr>
        <w:t xml:space="preserve">Trang </w:t>
      </w:r>
      <w:r w:rsidRPr="00D756AC">
        <w:rPr>
          <w:rFonts w:ascii="Times New Roman" w:hAnsi="Times New Roman" w:cs="Times New Roman"/>
          <w:color w:val="BC001B"/>
          <w:sz w:val="26"/>
          <w:szCs w:val="26"/>
        </w:rPr>
        <w:t>chi tiết sản</w:t>
      </w:r>
      <w:r w:rsidRPr="00D756AC">
        <w:rPr>
          <w:rFonts w:ascii="Times New Roman" w:hAnsi="Times New Roman" w:cs="Times New Roman"/>
          <w:color w:val="BC001B"/>
          <w:spacing w:val="3"/>
          <w:sz w:val="26"/>
          <w:szCs w:val="26"/>
        </w:rPr>
        <w:t xml:space="preserve"> </w:t>
      </w:r>
      <w:bookmarkEnd w:id="27"/>
      <w:r w:rsidRPr="00D756AC">
        <w:rPr>
          <w:rFonts w:ascii="Times New Roman" w:hAnsi="Times New Roman" w:cs="Times New Roman"/>
          <w:color w:val="BC001B"/>
          <w:sz w:val="26"/>
          <w:szCs w:val="26"/>
        </w:rPr>
        <w:t>phẩm</w:t>
      </w:r>
    </w:p>
    <w:p w14:paraId="4EC68B71" w14:textId="77777777" w:rsidR="00430A1A" w:rsidRPr="00D756AC" w:rsidRDefault="00000000">
      <w:pPr>
        <w:rPr>
          <w:rFonts w:ascii="Times New Roman" w:hAnsi="Times New Roman" w:cs="Times New Roman"/>
          <w:sz w:val="26"/>
          <w:szCs w:val="26"/>
          <w:lang w:val="en-US"/>
        </w:rPr>
      </w:pPr>
      <w:r w:rsidRPr="00D756AC">
        <w:rPr>
          <w:rFonts w:ascii="Times New Roman" w:hAnsi="Times New Roman" w:cs="Times New Roman"/>
          <w:noProof/>
          <w:sz w:val="26"/>
          <w:szCs w:val="26"/>
          <w:lang w:val="en-US"/>
        </w:rPr>
        <w:drawing>
          <wp:inline distT="0" distB="0" distL="114300" distR="114300" wp14:anchorId="0075C5EA" wp14:editId="41364EBE">
            <wp:extent cx="6821170" cy="5691505"/>
            <wp:effectExtent l="0" t="0" r="6350" b="8255"/>
            <wp:docPr id="4" name="Picture 4" descr="screencapture-localhost-44356-Giay-lu-i-nam-tr-trung-ti-n-l-i-GL2125N-2-2022-12-02-10_38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capture-localhost-44356-Giay-lu-i-nam-tr-trung-ti-n-l-i-GL2125N-2-2022-12-02-10_38_48"/>
                    <pic:cNvPicPr>
                      <a:picLocks noChangeAspect="1"/>
                    </pic:cNvPicPr>
                  </pic:nvPicPr>
                  <pic:blipFill>
                    <a:blip r:embed="rId27"/>
                    <a:stretch>
                      <a:fillRect/>
                    </a:stretch>
                  </pic:blipFill>
                  <pic:spPr>
                    <a:xfrm>
                      <a:off x="0" y="0"/>
                      <a:ext cx="6821170" cy="5691505"/>
                    </a:xfrm>
                    <a:prstGeom prst="rect">
                      <a:avLst/>
                    </a:prstGeom>
                  </pic:spPr>
                </pic:pic>
              </a:graphicData>
            </a:graphic>
          </wp:inline>
        </w:drawing>
      </w:r>
    </w:p>
    <w:p w14:paraId="31E04438" w14:textId="77777777" w:rsidR="00430A1A" w:rsidRPr="00D756AC" w:rsidRDefault="00430A1A">
      <w:pPr>
        <w:pStyle w:val="BodyText"/>
        <w:spacing w:before="1"/>
        <w:rPr>
          <w:rFonts w:ascii="Times New Roman" w:hAnsi="Times New Roman" w:cs="Times New Roman"/>
          <w:sz w:val="26"/>
          <w:szCs w:val="26"/>
        </w:rPr>
      </w:pPr>
    </w:p>
    <w:p w14:paraId="03A5EDD7" w14:textId="77777777" w:rsidR="00430A1A" w:rsidRPr="00D756AC" w:rsidRDefault="00000000">
      <w:pPr>
        <w:pStyle w:val="BodyText"/>
        <w:spacing w:line="295" w:lineRule="auto"/>
        <w:ind w:left="640" w:right="614"/>
        <w:rPr>
          <w:rFonts w:ascii="Times New Roman" w:hAnsi="Times New Roman" w:cs="Times New Roman"/>
          <w:sz w:val="26"/>
          <w:szCs w:val="26"/>
        </w:rPr>
      </w:pPr>
      <w:r w:rsidRPr="00D756AC">
        <w:rPr>
          <w:rFonts w:ascii="Times New Roman" w:hAnsi="Times New Roman" w:cs="Times New Roman"/>
          <w:sz w:val="26"/>
          <w:szCs w:val="26"/>
        </w:rPr>
        <w:t>Hiển thị thông tin chi tiết của sản phẩm như về cấu hình, giá bán, thông tin mô tả, thông số kĩ thuật và nút chức năng thêm vào giỏ hàng.</w:t>
      </w:r>
    </w:p>
    <w:p w14:paraId="0FA20E40" w14:textId="77777777" w:rsidR="00430A1A" w:rsidRPr="00D756AC" w:rsidRDefault="00430A1A">
      <w:pPr>
        <w:spacing w:line="295" w:lineRule="auto"/>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5709691E" w14:textId="77777777" w:rsidR="00430A1A" w:rsidRPr="00D756AC" w:rsidRDefault="00430A1A">
      <w:pPr>
        <w:pStyle w:val="BodyText"/>
        <w:rPr>
          <w:rFonts w:ascii="Times New Roman" w:hAnsi="Times New Roman" w:cs="Times New Roman"/>
          <w:sz w:val="26"/>
          <w:szCs w:val="26"/>
        </w:rPr>
      </w:pPr>
    </w:p>
    <w:p w14:paraId="1F1282C3" w14:textId="77777777" w:rsidR="00430A1A" w:rsidRPr="00D756AC" w:rsidRDefault="00430A1A">
      <w:pPr>
        <w:pStyle w:val="BodyText"/>
        <w:spacing w:before="2"/>
        <w:rPr>
          <w:rFonts w:ascii="Times New Roman" w:hAnsi="Times New Roman" w:cs="Times New Roman"/>
          <w:sz w:val="26"/>
          <w:szCs w:val="26"/>
        </w:rPr>
      </w:pPr>
    </w:p>
    <w:p w14:paraId="242F24AB" w14:textId="77777777" w:rsidR="00430A1A" w:rsidRPr="00D756AC" w:rsidRDefault="00000000">
      <w:pPr>
        <w:pStyle w:val="Heading3"/>
        <w:numPr>
          <w:ilvl w:val="1"/>
          <w:numId w:val="2"/>
        </w:numPr>
        <w:tabs>
          <w:tab w:val="left" w:pos="1360"/>
        </w:tabs>
        <w:ind w:left="1360" w:hanging="720"/>
        <w:rPr>
          <w:rFonts w:ascii="Times New Roman" w:hAnsi="Times New Roman" w:cs="Times New Roman"/>
          <w:sz w:val="26"/>
          <w:szCs w:val="26"/>
        </w:rPr>
      </w:pPr>
      <w:r w:rsidRPr="00D756AC">
        <w:rPr>
          <w:rFonts w:ascii="Times New Roman" w:hAnsi="Times New Roman" w:cs="Times New Roman"/>
          <w:noProof/>
          <w:sz w:val="26"/>
          <w:szCs w:val="26"/>
        </w:rPr>
        <w:drawing>
          <wp:anchor distT="0" distB="0" distL="0" distR="0" simplePos="0" relativeHeight="251663360" behindDoc="0" locked="0" layoutInCell="1" allowOverlap="1" wp14:anchorId="5B77935C" wp14:editId="155D088A">
            <wp:simplePos x="0" y="0"/>
            <wp:positionH relativeFrom="page">
              <wp:posOffset>933450</wp:posOffset>
            </wp:positionH>
            <wp:positionV relativeFrom="paragraph">
              <wp:posOffset>356235</wp:posOffset>
            </wp:positionV>
            <wp:extent cx="5855335" cy="5601970"/>
            <wp:effectExtent l="0" t="0" r="0" b="0"/>
            <wp:wrapTopAndBottom/>
            <wp:docPr id="29"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6.jpeg"/>
                    <pic:cNvPicPr>
                      <a:picLocks noChangeAspect="1"/>
                    </pic:cNvPicPr>
                  </pic:nvPicPr>
                  <pic:blipFill>
                    <a:blip r:embed="rId28" cstate="print"/>
                    <a:stretch>
                      <a:fillRect/>
                    </a:stretch>
                  </pic:blipFill>
                  <pic:spPr>
                    <a:xfrm>
                      <a:off x="0" y="0"/>
                      <a:ext cx="5855575" cy="5602224"/>
                    </a:xfrm>
                    <a:prstGeom prst="rect">
                      <a:avLst/>
                    </a:prstGeom>
                  </pic:spPr>
                </pic:pic>
              </a:graphicData>
            </a:graphic>
          </wp:anchor>
        </w:drawing>
      </w:r>
      <w:bookmarkStart w:id="28" w:name="_TOC_250015"/>
      <w:r w:rsidRPr="00D756AC">
        <w:rPr>
          <w:rFonts w:ascii="Times New Roman" w:hAnsi="Times New Roman" w:cs="Times New Roman"/>
          <w:color w:val="BC001B"/>
          <w:spacing w:val="-7"/>
          <w:sz w:val="26"/>
          <w:szCs w:val="26"/>
        </w:rPr>
        <w:t xml:space="preserve">Trang </w:t>
      </w:r>
      <w:r w:rsidRPr="00D756AC">
        <w:rPr>
          <w:rFonts w:ascii="Times New Roman" w:hAnsi="Times New Roman" w:cs="Times New Roman"/>
          <w:color w:val="BC001B"/>
          <w:sz w:val="26"/>
          <w:szCs w:val="26"/>
        </w:rPr>
        <w:t>danh sách sản</w:t>
      </w:r>
      <w:r w:rsidRPr="00D756AC">
        <w:rPr>
          <w:rFonts w:ascii="Times New Roman" w:hAnsi="Times New Roman" w:cs="Times New Roman"/>
          <w:color w:val="BC001B"/>
          <w:spacing w:val="3"/>
          <w:sz w:val="26"/>
          <w:szCs w:val="26"/>
        </w:rPr>
        <w:t xml:space="preserve"> </w:t>
      </w:r>
      <w:bookmarkEnd w:id="28"/>
      <w:r w:rsidRPr="00D756AC">
        <w:rPr>
          <w:rFonts w:ascii="Times New Roman" w:hAnsi="Times New Roman" w:cs="Times New Roman"/>
          <w:color w:val="BC001B"/>
          <w:sz w:val="26"/>
          <w:szCs w:val="26"/>
        </w:rPr>
        <w:t>phẩm</w:t>
      </w:r>
    </w:p>
    <w:p w14:paraId="3F9E85F1" w14:textId="77777777" w:rsidR="00430A1A" w:rsidRPr="00D756AC" w:rsidRDefault="00430A1A">
      <w:pPr>
        <w:pStyle w:val="BodyText"/>
        <w:spacing w:before="11"/>
        <w:rPr>
          <w:rFonts w:ascii="Times New Roman" w:hAnsi="Times New Roman" w:cs="Times New Roman"/>
          <w:sz w:val="26"/>
          <w:szCs w:val="26"/>
        </w:rPr>
      </w:pPr>
    </w:p>
    <w:p w14:paraId="3F8555E1" w14:textId="77777777" w:rsidR="00430A1A" w:rsidRPr="00D756AC" w:rsidRDefault="00000000">
      <w:pPr>
        <w:pStyle w:val="BodyText"/>
        <w:spacing w:line="302" w:lineRule="auto"/>
        <w:ind w:left="640" w:right="761"/>
        <w:jc w:val="both"/>
        <w:rPr>
          <w:rFonts w:ascii="Times New Roman" w:hAnsi="Times New Roman" w:cs="Times New Roman"/>
          <w:sz w:val="26"/>
          <w:szCs w:val="26"/>
        </w:rPr>
      </w:pPr>
      <w:r w:rsidRPr="00D756AC">
        <w:rPr>
          <w:rFonts w:ascii="Times New Roman" w:hAnsi="Times New Roman" w:cs="Times New Roman"/>
          <w:sz w:val="26"/>
          <w:szCs w:val="26"/>
        </w:rPr>
        <w:t>Hiển thị danh sách sản phẩm theo từng loại sản phẩm, từng nhà sản xuất, từ từ khóa tìm kiếm. Có nút chức năng xem chi tiết và thêm vào giỏ hàng. Và còn được phân trang mỗi 6 sản phẩm.</w:t>
      </w:r>
    </w:p>
    <w:p w14:paraId="793C5EB8" w14:textId="77777777" w:rsidR="00430A1A" w:rsidRPr="00D756AC" w:rsidRDefault="00430A1A">
      <w:pPr>
        <w:spacing w:line="302" w:lineRule="auto"/>
        <w:jc w:val="both"/>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1C0AABB6" w14:textId="77777777" w:rsidR="00430A1A" w:rsidRPr="00D756AC" w:rsidRDefault="00430A1A">
      <w:pPr>
        <w:pStyle w:val="BodyText"/>
        <w:rPr>
          <w:rFonts w:ascii="Times New Roman" w:hAnsi="Times New Roman" w:cs="Times New Roman"/>
          <w:sz w:val="26"/>
          <w:szCs w:val="26"/>
        </w:rPr>
      </w:pPr>
    </w:p>
    <w:p w14:paraId="606A2A20" w14:textId="77777777" w:rsidR="00430A1A" w:rsidRPr="00D756AC" w:rsidRDefault="00430A1A">
      <w:pPr>
        <w:pStyle w:val="BodyText"/>
        <w:spacing w:before="2"/>
        <w:rPr>
          <w:rFonts w:ascii="Times New Roman" w:hAnsi="Times New Roman" w:cs="Times New Roman"/>
          <w:sz w:val="26"/>
          <w:szCs w:val="26"/>
        </w:rPr>
      </w:pPr>
    </w:p>
    <w:p w14:paraId="63DEF2A0" w14:textId="77777777" w:rsidR="00430A1A" w:rsidRPr="00D756AC" w:rsidRDefault="00000000">
      <w:pPr>
        <w:pStyle w:val="Heading3"/>
        <w:numPr>
          <w:ilvl w:val="1"/>
          <w:numId w:val="2"/>
        </w:numPr>
        <w:tabs>
          <w:tab w:val="left" w:pos="1360"/>
        </w:tabs>
        <w:ind w:left="1360" w:hanging="720"/>
        <w:rPr>
          <w:rFonts w:ascii="Times New Roman" w:hAnsi="Times New Roman" w:cs="Times New Roman"/>
          <w:sz w:val="26"/>
          <w:szCs w:val="26"/>
        </w:rPr>
      </w:pPr>
      <w:bookmarkStart w:id="29" w:name="_TOC_250014"/>
      <w:r w:rsidRPr="00D756AC">
        <w:rPr>
          <w:rFonts w:ascii="Times New Roman" w:hAnsi="Times New Roman" w:cs="Times New Roman"/>
          <w:color w:val="BC001B"/>
          <w:spacing w:val="-7"/>
          <w:sz w:val="26"/>
          <w:szCs w:val="26"/>
        </w:rPr>
        <w:t xml:space="preserve">Trang </w:t>
      </w:r>
      <w:r w:rsidRPr="00D756AC">
        <w:rPr>
          <w:rFonts w:ascii="Times New Roman" w:hAnsi="Times New Roman" w:cs="Times New Roman"/>
          <w:color w:val="BC001B"/>
          <w:sz w:val="26"/>
          <w:szCs w:val="26"/>
        </w:rPr>
        <w:t>đăng</w:t>
      </w:r>
      <w:r w:rsidRPr="00D756AC">
        <w:rPr>
          <w:rFonts w:ascii="Times New Roman" w:hAnsi="Times New Roman" w:cs="Times New Roman"/>
          <w:color w:val="BC001B"/>
          <w:spacing w:val="5"/>
          <w:sz w:val="26"/>
          <w:szCs w:val="26"/>
        </w:rPr>
        <w:t xml:space="preserve"> </w:t>
      </w:r>
      <w:bookmarkEnd w:id="29"/>
      <w:r w:rsidRPr="00D756AC">
        <w:rPr>
          <w:rFonts w:ascii="Times New Roman" w:hAnsi="Times New Roman" w:cs="Times New Roman"/>
          <w:color w:val="BC001B"/>
          <w:sz w:val="26"/>
          <w:szCs w:val="26"/>
        </w:rPr>
        <w:t>nhập</w:t>
      </w:r>
    </w:p>
    <w:p w14:paraId="7B0EDEA1" w14:textId="77777777" w:rsidR="00430A1A" w:rsidRPr="00D756AC" w:rsidRDefault="00000000">
      <w:pPr>
        <w:rPr>
          <w:rFonts w:ascii="Times New Roman" w:hAnsi="Times New Roman" w:cs="Times New Roman"/>
          <w:sz w:val="26"/>
          <w:szCs w:val="26"/>
          <w:lang w:val="en-US"/>
        </w:rPr>
      </w:pPr>
      <w:r w:rsidRPr="00D756AC">
        <w:rPr>
          <w:rFonts w:ascii="Times New Roman" w:hAnsi="Times New Roman" w:cs="Times New Roman"/>
          <w:noProof/>
          <w:sz w:val="26"/>
          <w:szCs w:val="26"/>
          <w:lang w:val="en-US"/>
        </w:rPr>
        <w:drawing>
          <wp:inline distT="0" distB="0" distL="114300" distR="114300" wp14:anchorId="2D1D60FD" wp14:editId="5B1E8EFE">
            <wp:extent cx="6821170" cy="6405880"/>
            <wp:effectExtent l="0" t="0" r="6350" b="10160"/>
            <wp:docPr id="12" name="Picture 12" descr="screencapture-localhost-44356-SanPham-LoaiSanPham-2022-12-02-10_40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capture-localhost-44356-SanPham-LoaiSanPham-2022-12-02-10_40_11"/>
                    <pic:cNvPicPr>
                      <a:picLocks noChangeAspect="1"/>
                    </pic:cNvPicPr>
                  </pic:nvPicPr>
                  <pic:blipFill>
                    <a:blip r:embed="rId29"/>
                    <a:stretch>
                      <a:fillRect/>
                    </a:stretch>
                  </pic:blipFill>
                  <pic:spPr>
                    <a:xfrm>
                      <a:off x="0" y="0"/>
                      <a:ext cx="6821170" cy="6405880"/>
                    </a:xfrm>
                    <a:prstGeom prst="rect">
                      <a:avLst/>
                    </a:prstGeom>
                  </pic:spPr>
                </pic:pic>
              </a:graphicData>
            </a:graphic>
          </wp:inline>
        </w:drawing>
      </w:r>
    </w:p>
    <w:p w14:paraId="047FC605" w14:textId="77777777" w:rsidR="00430A1A" w:rsidRPr="00D756AC" w:rsidRDefault="00430A1A">
      <w:pPr>
        <w:pStyle w:val="BodyText"/>
        <w:spacing w:before="11"/>
        <w:rPr>
          <w:rFonts w:ascii="Times New Roman" w:hAnsi="Times New Roman" w:cs="Times New Roman"/>
          <w:sz w:val="26"/>
          <w:szCs w:val="26"/>
        </w:rPr>
      </w:pPr>
    </w:p>
    <w:p w14:paraId="34DC674A" w14:textId="77777777" w:rsidR="00430A1A" w:rsidRPr="00D756AC" w:rsidRDefault="00000000">
      <w:pPr>
        <w:pStyle w:val="BodyText"/>
        <w:ind w:left="640"/>
        <w:rPr>
          <w:rFonts w:ascii="Times New Roman" w:hAnsi="Times New Roman" w:cs="Times New Roman"/>
          <w:sz w:val="26"/>
          <w:szCs w:val="26"/>
        </w:rPr>
      </w:pPr>
      <w:r w:rsidRPr="00D756AC">
        <w:rPr>
          <w:rFonts w:ascii="Times New Roman" w:hAnsi="Times New Roman" w:cs="Times New Roman"/>
          <w:sz w:val="26"/>
          <w:szCs w:val="26"/>
        </w:rPr>
        <w:t>Hiển thị form đăng nhập với các phím chức năng như đăng ký, đăng nhập.</w:t>
      </w:r>
    </w:p>
    <w:p w14:paraId="06734193" w14:textId="77777777" w:rsidR="00430A1A" w:rsidRPr="00D756AC" w:rsidRDefault="00430A1A">
      <w:pPr>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0EA76704" w14:textId="77777777" w:rsidR="00430A1A" w:rsidRPr="00D756AC" w:rsidRDefault="00430A1A">
      <w:pPr>
        <w:pStyle w:val="BodyText"/>
        <w:rPr>
          <w:rFonts w:ascii="Times New Roman" w:hAnsi="Times New Roman" w:cs="Times New Roman"/>
          <w:sz w:val="26"/>
          <w:szCs w:val="26"/>
        </w:rPr>
      </w:pPr>
    </w:p>
    <w:p w14:paraId="4727CA49" w14:textId="77777777" w:rsidR="00430A1A" w:rsidRPr="00D756AC" w:rsidRDefault="00430A1A">
      <w:pPr>
        <w:pStyle w:val="BodyText"/>
        <w:spacing w:before="2"/>
        <w:rPr>
          <w:rFonts w:ascii="Times New Roman" w:hAnsi="Times New Roman" w:cs="Times New Roman"/>
          <w:sz w:val="26"/>
          <w:szCs w:val="26"/>
        </w:rPr>
      </w:pPr>
    </w:p>
    <w:p w14:paraId="5C883772" w14:textId="77777777" w:rsidR="00430A1A" w:rsidRPr="00D756AC" w:rsidRDefault="00000000">
      <w:pPr>
        <w:pStyle w:val="Heading3"/>
        <w:numPr>
          <w:ilvl w:val="1"/>
          <w:numId w:val="2"/>
        </w:numPr>
        <w:tabs>
          <w:tab w:val="left" w:pos="1360"/>
        </w:tabs>
        <w:ind w:left="1360" w:hanging="720"/>
        <w:rPr>
          <w:rFonts w:ascii="Times New Roman" w:hAnsi="Times New Roman" w:cs="Times New Roman"/>
          <w:sz w:val="26"/>
          <w:szCs w:val="26"/>
        </w:rPr>
      </w:pPr>
      <w:bookmarkStart w:id="30" w:name="_TOC_250013"/>
      <w:r w:rsidRPr="00D756AC">
        <w:rPr>
          <w:rFonts w:ascii="Times New Roman" w:hAnsi="Times New Roman" w:cs="Times New Roman"/>
          <w:color w:val="BC001B"/>
          <w:spacing w:val="-7"/>
          <w:sz w:val="26"/>
          <w:szCs w:val="26"/>
        </w:rPr>
        <w:t xml:space="preserve">Trang </w:t>
      </w:r>
      <w:r w:rsidRPr="00D756AC">
        <w:rPr>
          <w:rFonts w:ascii="Times New Roman" w:hAnsi="Times New Roman" w:cs="Times New Roman"/>
          <w:color w:val="BC001B"/>
          <w:sz w:val="26"/>
          <w:szCs w:val="26"/>
        </w:rPr>
        <w:t>đăng</w:t>
      </w:r>
      <w:r w:rsidRPr="00D756AC">
        <w:rPr>
          <w:rFonts w:ascii="Times New Roman" w:hAnsi="Times New Roman" w:cs="Times New Roman"/>
          <w:color w:val="BC001B"/>
          <w:spacing w:val="5"/>
          <w:sz w:val="26"/>
          <w:szCs w:val="26"/>
        </w:rPr>
        <w:t xml:space="preserve"> </w:t>
      </w:r>
      <w:bookmarkEnd w:id="30"/>
      <w:r w:rsidRPr="00D756AC">
        <w:rPr>
          <w:rFonts w:ascii="Times New Roman" w:hAnsi="Times New Roman" w:cs="Times New Roman"/>
          <w:color w:val="BC001B"/>
          <w:sz w:val="26"/>
          <w:szCs w:val="26"/>
        </w:rPr>
        <w:t>ký</w:t>
      </w:r>
    </w:p>
    <w:p w14:paraId="70C403F3" w14:textId="77777777" w:rsidR="00430A1A" w:rsidRPr="00D756AC" w:rsidRDefault="00000000">
      <w:pPr>
        <w:pStyle w:val="BodyText"/>
        <w:spacing w:before="11"/>
        <w:rPr>
          <w:rFonts w:ascii="Times New Roman" w:hAnsi="Times New Roman" w:cs="Times New Roman"/>
          <w:sz w:val="26"/>
          <w:szCs w:val="26"/>
          <w:lang w:val="en-US"/>
        </w:rPr>
      </w:pPr>
      <w:r w:rsidRPr="00D756AC">
        <w:rPr>
          <w:rFonts w:ascii="Times New Roman" w:hAnsi="Times New Roman" w:cs="Times New Roman"/>
          <w:noProof/>
          <w:sz w:val="26"/>
          <w:szCs w:val="26"/>
          <w:lang w:val="en-US"/>
        </w:rPr>
        <w:drawing>
          <wp:inline distT="0" distB="0" distL="114300" distR="114300" wp14:anchorId="3E60923F" wp14:editId="19D74AEA">
            <wp:extent cx="6821170" cy="6277610"/>
            <wp:effectExtent l="0" t="0" r="6350" b="1270"/>
            <wp:docPr id="14" name="Picture 14" descr="screencapture-localhost-44356-Home-DangKy-2022-12-02-10_41_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capture-localhost-44356-Home-DangKy-2022-12-02-10_41_09"/>
                    <pic:cNvPicPr>
                      <a:picLocks noChangeAspect="1"/>
                    </pic:cNvPicPr>
                  </pic:nvPicPr>
                  <pic:blipFill>
                    <a:blip r:embed="rId30"/>
                    <a:stretch>
                      <a:fillRect/>
                    </a:stretch>
                  </pic:blipFill>
                  <pic:spPr>
                    <a:xfrm>
                      <a:off x="0" y="0"/>
                      <a:ext cx="6821170" cy="6277610"/>
                    </a:xfrm>
                    <a:prstGeom prst="rect">
                      <a:avLst/>
                    </a:prstGeom>
                  </pic:spPr>
                </pic:pic>
              </a:graphicData>
            </a:graphic>
          </wp:inline>
        </w:drawing>
      </w:r>
    </w:p>
    <w:p w14:paraId="2AD884EE" w14:textId="77777777" w:rsidR="00430A1A" w:rsidRPr="00D756AC" w:rsidRDefault="00000000">
      <w:pPr>
        <w:pStyle w:val="BodyText"/>
        <w:spacing w:line="295" w:lineRule="auto"/>
        <w:ind w:left="640" w:right="1020"/>
        <w:rPr>
          <w:rFonts w:ascii="Times New Roman" w:hAnsi="Times New Roman" w:cs="Times New Roman"/>
          <w:sz w:val="26"/>
          <w:szCs w:val="26"/>
        </w:rPr>
      </w:pPr>
      <w:r w:rsidRPr="00D756AC">
        <w:rPr>
          <w:rFonts w:ascii="Times New Roman" w:hAnsi="Times New Roman" w:cs="Times New Roman"/>
          <w:spacing w:val="-6"/>
          <w:sz w:val="26"/>
          <w:szCs w:val="26"/>
        </w:rPr>
        <w:t xml:space="preserve">Trang </w:t>
      </w:r>
      <w:r w:rsidRPr="00D756AC">
        <w:rPr>
          <w:rFonts w:ascii="Times New Roman" w:hAnsi="Times New Roman" w:cs="Times New Roman"/>
          <w:sz w:val="26"/>
          <w:szCs w:val="26"/>
        </w:rPr>
        <w:t>đăng ký dành cho thành viên mới chưa có tài khoản. Có mã captcha để xác nhận.</w:t>
      </w:r>
    </w:p>
    <w:p w14:paraId="4F70577B" w14:textId="77777777" w:rsidR="00430A1A" w:rsidRPr="00D756AC" w:rsidRDefault="00430A1A">
      <w:pPr>
        <w:spacing w:line="295" w:lineRule="auto"/>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23D8EC4B" w14:textId="77777777" w:rsidR="00430A1A" w:rsidRPr="00D756AC" w:rsidRDefault="00430A1A">
      <w:pPr>
        <w:pStyle w:val="BodyText"/>
        <w:rPr>
          <w:rFonts w:ascii="Times New Roman" w:hAnsi="Times New Roman" w:cs="Times New Roman"/>
          <w:sz w:val="26"/>
          <w:szCs w:val="26"/>
        </w:rPr>
      </w:pPr>
    </w:p>
    <w:p w14:paraId="53EDAE38" w14:textId="77777777" w:rsidR="00430A1A" w:rsidRPr="00D756AC" w:rsidRDefault="00430A1A">
      <w:pPr>
        <w:pStyle w:val="BodyText"/>
        <w:spacing w:before="2"/>
        <w:rPr>
          <w:rFonts w:ascii="Times New Roman" w:hAnsi="Times New Roman" w:cs="Times New Roman"/>
          <w:sz w:val="26"/>
          <w:szCs w:val="26"/>
        </w:rPr>
      </w:pPr>
    </w:p>
    <w:p w14:paraId="6041844A" w14:textId="77777777" w:rsidR="00430A1A" w:rsidRPr="00D756AC" w:rsidRDefault="00000000">
      <w:pPr>
        <w:pStyle w:val="Heading3"/>
        <w:numPr>
          <w:ilvl w:val="1"/>
          <w:numId w:val="2"/>
        </w:numPr>
        <w:tabs>
          <w:tab w:val="left" w:pos="1360"/>
        </w:tabs>
        <w:ind w:left="1360" w:hanging="720"/>
        <w:rPr>
          <w:rFonts w:ascii="Times New Roman" w:hAnsi="Times New Roman" w:cs="Times New Roman"/>
          <w:sz w:val="26"/>
          <w:szCs w:val="26"/>
        </w:rPr>
      </w:pPr>
      <w:bookmarkStart w:id="31" w:name="_TOC_250012"/>
      <w:r w:rsidRPr="00D756AC">
        <w:rPr>
          <w:rFonts w:ascii="Times New Roman" w:hAnsi="Times New Roman" w:cs="Times New Roman"/>
          <w:color w:val="BC001B"/>
          <w:spacing w:val="-7"/>
          <w:sz w:val="26"/>
          <w:szCs w:val="26"/>
        </w:rPr>
        <w:t xml:space="preserve">Trang </w:t>
      </w:r>
      <w:r w:rsidRPr="00D756AC">
        <w:rPr>
          <w:rFonts w:ascii="Times New Roman" w:hAnsi="Times New Roman" w:cs="Times New Roman"/>
          <w:color w:val="BC001B"/>
          <w:sz w:val="26"/>
          <w:szCs w:val="26"/>
        </w:rPr>
        <w:t>giỏ</w:t>
      </w:r>
      <w:r w:rsidRPr="00D756AC">
        <w:rPr>
          <w:rFonts w:ascii="Times New Roman" w:hAnsi="Times New Roman" w:cs="Times New Roman"/>
          <w:color w:val="BC001B"/>
          <w:spacing w:val="5"/>
          <w:sz w:val="26"/>
          <w:szCs w:val="26"/>
        </w:rPr>
        <w:t xml:space="preserve"> </w:t>
      </w:r>
      <w:bookmarkEnd w:id="31"/>
      <w:r w:rsidRPr="00D756AC">
        <w:rPr>
          <w:rFonts w:ascii="Times New Roman" w:hAnsi="Times New Roman" w:cs="Times New Roman"/>
          <w:color w:val="BC001B"/>
          <w:sz w:val="26"/>
          <w:szCs w:val="26"/>
        </w:rPr>
        <w:t>hàng</w:t>
      </w:r>
    </w:p>
    <w:p w14:paraId="4C7D04F1" w14:textId="77777777" w:rsidR="00430A1A" w:rsidRPr="00D756AC" w:rsidRDefault="00000000">
      <w:pPr>
        <w:rPr>
          <w:rFonts w:ascii="Times New Roman" w:hAnsi="Times New Roman" w:cs="Times New Roman"/>
          <w:sz w:val="26"/>
          <w:szCs w:val="26"/>
          <w:lang w:val="en-US"/>
        </w:rPr>
      </w:pPr>
      <w:r w:rsidRPr="00D756AC">
        <w:rPr>
          <w:rFonts w:ascii="Times New Roman" w:hAnsi="Times New Roman" w:cs="Times New Roman"/>
          <w:noProof/>
          <w:sz w:val="26"/>
          <w:szCs w:val="26"/>
          <w:lang w:val="en-US"/>
        </w:rPr>
        <w:drawing>
          <wp:inline distT="0" distB="0" distL="114300" distR="114300" wp14:anchorId="7361A62E" wp14:editId="0431353D">
            <wp:extent cx="6821170" cy="5268595"/>
            <wp:effectExtent l="0" t="0" r="6350" b="4445"/>
            <wp:docPr id="16" name="Picture 16" descr="screencapture-localhost-44356-GioHang-XemGioHang-2022-12-02-10_42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capture-localhost-44356-GioHang-XemGioHang-2022-12-02-10_42_17"/>
                    <pic:cNvPicPr>
                      <a:picLocks noChangeAspect="1"/>
                    </pic:cNvPicPr>
                  </pic:nvPicPr>
                  <pic:blipFill>
                    <a:blip r:embed="rId31"/>
                    <a:stretch>
                      <a:fillRect/>
                    </a:stretch>
                  </pic:blipFill>
                  <pic:spPr>
                    <a:xfrm>
                      <a:off x="0" y="0"/>
                      <a:ext cx="6821170" cy="5268595"/>
                    </a:xfrm>
                    <a:prstGeom prst="rect">
                      <a:avLst/>
                    </a:prstGeom>
                  </pic:spPr>
                </pic:pic>
              </a:graphicData>
            </a:graphic>
          </wp:inline>
        </w:drawing>
      </w:r>
    </w:p>
    <w:p w14:paraId="73336744" w14:textId="77777777" w:rsidR="00430A1A" w:rsidRPr="00D756AC" w:rsidRDefault="00430A1A">
      <w:pPr>
        <w:pStyle w:val="BodyText"/>
        <w:spacing w:before="9"/>
        <w:rPr>
          <w:rFonts w:ascii="Times New Roman" w:hAnsi="Times New Roman" w:cs="Times New Roman"/>
          <w:sz w:val="26"/>
          <w:szCs w:val="26"/>
        </w:rPr>
      </w:pPr>
    </w:p>
    <w:p w14:paraId="160D941E" w14:textId="77777777" w:rsidR="00430A1A" w:rsidRPr="00D756AC" w:rsidRDefault="00000000">
      <w:pPr>
        <w:pStyle w:val="BodyText"/>
        <w:spacing w:line="302" w:lineRule="auto"/>
        <w:ind w:left="640" w:right="770"/>
        <w:jc w:val="both"/>
        <w:rPr>
          <w:rFonts w:ascii="Times New Roman" w:hAnsi="Times New Roman" w:cs="Times New Roman"/>
          <w:sz w:val="26"/>
          <w:szCs w:val="26"/>
        </w:rPr>
      </w:pPr>
      <w:r w:rsidRPr="00D756AC">
        <w:rPr>
          <w:rFonts w:ascii="Times New Roman" w:hAnsi="Times New Roman" w:cs="Times New Roman"/>
          <w:sz w:val="26"/>
          <w:szCs w:val="26"/>
        </w:rPr>
        <w:t>Hiển thị những sản phẩm đã được thêm vào giỏ hàng và có chức năng chỉnh sửa số lượng sản phẩm hoặc xóa sản phẩm. Bấm đặt hàng chỉ khi nào đủ thông tin khách hàng hoặc đã đăng nhập.</w:t>
      </w:r>
    </w:p>
    <w:p w14:paraId="21F7F27B" w14:textId="77777777" w:rsidR="00430A1A" w:rsidRPr="00D756AC" w:rsidRDefault="00430A1A">
      <w:pPr>
        <w:spacing w:line="302" w:lineRule="auto"/>
        <w:jc w:val="both"/>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401E1946" w14:textId="77777777" w:rsidR="00430A1A" w:rsidRPr="00D756AC" w:rsidRDefault="00430A1A">
      <w:pPr>
        <w:pStyle w:val="BodyText"/>
        <w:rPr>
          <w:rFonts w:ascii="Times New Roman" w:hAnsi="Times New Roman" w:cs="Times New Roman"/>
          <w:sz w:val="26"/>
          <w:szCs w:val="26"/>
        </w:rPr>
      </w:pPr>
    </w:p>
    <w:p w14:paraId="5DBC5BEF" w14:textId="77777777" w:rsidR="00430A1A" w:rsidRPr="00D756AC" w:rsidRDefault="00430A1A">
      <w:pPr>
        <w:pStyle w:val="BodyText"/>
        <w:spacing w:before="2"/>
        <w:rPr>
          <w:rFonts w:ascii="Times New Roman" w:hAnsi="Times New Roman" w:cs="Times New Roman"/>
          <w:sz w:val="26"/>
          <w:szCs w:val="26"/>
        </w:rPr>
      </w:pPr>
    </w:p>
    <w:p w14:paraId="1E1FC0EF" w14:textId="77777777" w:rsidR="00430A1A" w:rsidRPr="00D756AC" w:rsidRDefault="00000000">
      <w:pPr>
        <w:pStyle w:val="Heading3"/>
        <w:numPr>
          <w:ilvl w:val="1"/>
          <w:numId w:val="2"/>
        </w:numPr>
        <w:tabs>
          <w:tab w:val="left" w:pos="1360"/>
        </w:tabs>
        <w:ind w:left="1360" w:hanging="720"/>
        <w:rPr>
          <w:rFonts w:ascii="Times New Roman" w:hAnsi="Times New Roman" w:cs="Times New Roman"/>
          <w:sz w:val="26"/>
          <w:szCs w:val="26"/>
        </w:rPr>
      </w:pPr>
      <w:bookmarkStart w:id="32" w:name="_TOC_250011"/>
      <w:r w:rsidRPr="00D756AC">
        <w:rPr>
          <w:rFonts w:ascii="Times New Roman" w:hAnsi="Times New Roman" w:cs="Times New Roman"/>
          <w:color w:val="BC001B"/>
          <w:spacing w:val="-7"/>
          <w:sz w:val="26"/>
          <w:szCs w:val="26"/>
        </w:rPr>
        <w:t>Trang</w:t>
      </w:r>
      <w:r w:rsidRPr="00D756AC">
        <w:rPr>
          <w:rFonts w:ascii="Times New Roman" w:hAnsi="Times New Roman" w:cs="Times New Roman"/>
          <w:color w:val="BC001B"/>
          <w:spacing w:val="-1"/>
          <w:sz w:val="26"/>
          <w:szCs w:val="26"/>
        </w:rPr>
        <w:t xml:space="preserve"> </w:t>
      </w:r>
      <w:bookmarkEnd w:id="32"/>
      <w:r w:rsidRPr="00D756AC">
        <w:rPr>
          <w:rFonts w:ascii="Times New Roman" w:hAnsi="Times New Roman" w:cs="Times New Roman"/>
          <w:color w:val="BC001B"/>
          <w:sz w:val="26"/>
          <w:szCs w:val="26"/>
        </w:rPr>
        <w:t>Admin</w:t>
      </w:r>
    </w:p>
    <w:p w14:paraId="433953E3" w14:textId="77777777" w:rsidR="00430A1A" w:rsidRPr="00D756AC" w:rsidRDefault="00000000">
      <w:pPr>
        <w:rPr>
          <w:rFonts w:ascii="Times New Roman" w:hAnsi="Times New Roman" w:cs="Times New Roman"/>
          <w:sz w:val="26"/>
          <w:szCs w:val="26"/>
        </w:rPr>
      </w:pPr>
      <w:r w:rsidRPr="00D756AC">
        <w:rPr>
          <w:rFonts w:ascii="Times New Roman" w:hAnsi="Times New Roman" w:cs="Times New Roman"/>
          <w:noProof/>
          <w:sz w:val="26"/>
          <w:szCs w:val="26"/>
        </w:rPr>
        <w:drawing>
          <wp:inline distT="0" distB="0" distL="114300" distR="114300" wp14:anchorId="6ED428D1" wp14:editId="5C2EDAF3">
            <wp:extent cx="6832600" cy="3843020"/>
            <wp:effectExtent l="0" t="0" r="10160" b="1270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32"/>
                    <a:stretch>
                      <a:fillRect/>
                    </a:stretch>
                  </pic:blipFill>
                  <pic:spPr>
                    <a:xfrm>
                      <a:off x="0" y="0"/>
                      <a:ext cx="6832600" cy="3843020"/>
                    </a:xfrm>
                    <a:prstGeom prst="rect">
                      <a:avLst/>
                    </a:prstGeom>
                    <a:noFill/>
                    <a:ln>
                      <a:noFill/>
                    </a:ln>
                  </pic:spPr>
                </pic:pic>
              </a:graphicData>
            </a:graphic>
          </wp:inline>
        </w:drawing>
      </w:r>
    </w:p>
    <w:p w14:paraId="0953F4C0" w14:textId="77777777" w:rsidR="00430A1A" w:rsidRPr="00D756AC" w:rsidRDefault="00000000">
      <w:pPr>
        <w:pStyle w:val="BodyText"/>
        <w:spacing w:before="20"/>
        <w:ind w:left="640"/>
        <w:rPr>
          <w:rFonts w:ascii="Times New Roman" w:hAnsi="Times New Roman" w:cs="Times New Roman"/>
          <w:sz w:val="26"/>
          <w:szCs w:val="26"/>
        </w:rPr>
      </w:pPr>
      <w:r w:rsidRPr="00D756AC">
        <w:rPr>
          <w:rFonts w:ascii="Times New Roman" w:hAnsi="Times New Roman" w:cs="Times New Roman"/>
          <w:sz w:val="26"/>
          <w:szCs w:val="26"/>
        </w:rPr>
        <w:t>Hiển thị số liệu thống kê của hệ thống</w:t>
      </w:r>
    </w:p>
    <w:p w14:paraId="74E10F96" w14:textId="77777777" w:rsidR="00430A1A" w:rsidRPr="00D756AC" w:rsidRDefault="00430A1A">
      <w:pPr>
        <w:pStyle w:val="BodyText"/>
        <w:spacing w:before="3"/>
        <w:rPr>
          <w:rFonts w:ascii="Times New Roman" w:hAnsi="Times New Roman" w:cs="Times New Roman"/>
          <w:sz w:val="26"/>
          <w:szCs w:val="26"/>
        </w:rPr>
      </w:pPr>
    </w:p>
    <w:p w14:paraId="791FE347" w14:textId="77777777" w:rsidR="00430A1A" w:rsidRPr="00D756AC" w:rsidRDefault="00000000">
      <w:pPr>
        <w:pStyle w:val="Heading3"/>
        <w:numPr>
          <w:ilvl w:val="1"/>
          <w:numId w:val="2"/>
        </w:numPr>
        <w:tabs>
          <w:tab w:val="left" w:pos="1360"/>
        </w:tabs>
        <w:spacing w:before="0"/>
        <w:ind w:left="1360" w:hanging="720"/>
        <w:rPr>
          <w:rFonts w:ascii="Times New Roman" w:hAnsi="Times New Roman" w:cs="Times New Roman"/>
          <w:sz w:val="26"/>
          <w:szCs w:val="26"/>
        </w:rPr>
      </w:pPr>
      <w:bookmarkStart w:id="33" w:name="_TOC_250010"/>
      <w:r w:rsidRPr="00D756AC">
        <w:rPr>
          <w:rFonts w:ascii="Times New Roman" w:hAnsi="Times New Roman" w:cs="Times New Roman"/>
          <w:color w:val="BC001B"/>
          <w:spacing w:val="-7"/>
          <w:sz w:val="26"/>
          <w:szCs w:val="26"/>
        </w:rPr>
        <w:t xml:space="preserve">Trang </w:t>
      </w:r>
      <w:r w:rsidRPr="00D756AC">
        <w:rPr>
          <w:rFonts w:ascii="Times New Roman" w:hAnsi="Times New Roman" w:cs="Times New Roman"/>
          <w:color w:val="BC001B"/>
          <w:sz w:val="26"/>
          <w:szCs w:val="26"/>
        </w:rPr>
        <w:t>quản lý thành</w:t>
      </w:r>
      <w:r w:rsidRPr="00D756AC">
        <w:rPr>
          <w:rFonts w:ascii="Times New Roman" w:hAnsi="Times New Roman" w:cs="Times New Roman"/>
          <w:color w:val="BC001B"/>
          <w:spacing w:val="3"/>
          <w:sz w:val="26"/>
          <w:szCs w:val="26"/>
        </w:rPr>
        <w:t xml:space="preserve"> </w:t>
      </w:r>
      <w:bookmarkEnd w:id="33"/>
      <w:r w:rsidRPr="00D756AC">
        <w:rPr>
          <w:rFonts w:ascii="Times New Roman" w:hAnsi="Times New Roman" w:cs="Times New Roman"/>
          <w:color w:val="BC001B"/>
          <w:sz w:val="26"/>
          <w:szCs w:val="26"/>
        </w:rPr>
        <w:t>viên</w:t>
      </w:r>
    </w:p>
    <w:p w14:paraId="575F0950" w14:textId="77777777" w:rsidR="00430A1A" w:rsidRPr="00D756AC" w:rsidRDefault="00000000">
      <w:pPr>
        <w:rPr>
          <w:rFonts w:ascii="Times New Roman" w:hAnsi="Times New Roman" w:cs="Times New Roman"/>
          <w:sz w:val="26"/>
          <w:szCs w:val="26"/>
        </w:rPr>
      </w:pPr>
      <w:r w:rsidRPr="00D756AC">
        <w:rPr>
          <w:rFonts w:ascii="Times New Roman" w:hAnsi="Times New Roman" w:cs="Times New Roman"/>
          <w:noProof/>
          <w:sz w:val="26"/>
          <w:szCs w:val="26"/>
        </w:rPr>
        <w:lastRenderedPageBreak/>
        <w:drawing>
          <wp:inline distT="0" distB="0" distL="114300" distR="114300" wp14:anchorId="0C929464" wp14:editId="6E537A52">
            <wp:extent cx="6832600" cy="3843020"/>
            <wp:effectExtent l="0" t="0" r="10160" b="1270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33"/>
                    <a:stretch>
                      <a:fillRect/>
                    </a:stretch>
                  </pic:blipFill>
                  <pic:spPr>
                    <a:xfrm>
                      <a:off x="0" y="0"/>
                      <a:ext cx="6832600" cy="3843020"/>
                    </a:xfrm>
                    <a:prstGeom prst="rect">
                      <a:avLst/>
                    </a:prstGeom>
                    <a:noFill/>
                    <a:ln>
                      <a:noFill/>
                    </a:ln>
                  </pic:spPr>
                </pic:pic>
              </a:graphicData>
            </a:graphic>
          </wp:inline>
        </w:drawing>
      </w:r>
    </w:p>
    <w:p w14:paraId="73F518E7" w14:textId="77777777" w:rsidR="00430A1A" w:rsidRPr="00D756AC" w:rsidRDefault="00430A1A">
      <w:pPr>
        <w:pStyle w:val="BodyText"/>
        <w:spacing w:before="11"/>
        <w:rPr>
          <w:rFonts w:ascii="Times New Roman" w:hAnsi="Times New Roman" w:cs="Times New Roman"/>
          <w:sz w:val="26"/>
          <w:szCs w:val="26"/>
        </w:rPr>
      </w:pPr>
    </w:p>
    <w:p w14:paraId="1CC943C4" w14:textId="77777777" w:rsidR="00430A1A" w:rsidRPr="00D756AC" w:rsidRDefault="00000000">
      <w:pPr>
        <w:pStyle w:val="BodyText"/>
        <w:spacing w:line="309" w:lineRule="auto"/>
        <w:ind w:left="640" w:right="1020"/>
        <w:rPr>
          <w:rFonts w:ascii="Times New Roman" w:hAnsi="Times New Roman" w:cs="Times New Roman"/>
          <w:sz w:val="26"/>
          <w:szCs w:val="26"/>
        </w:rPr>
      </w:pPr>
      <w:r w:rsidRPr="00D756AC">
        <w:rPr>
          <w:rFonts w:ascii="Times New Roman" w:hAnsi="Times New Roman" w:cs="Times New Roman"/>
          <w:sz w:val="26"/>
          <w:szCs w:val="26"/>
        </w:rPr>
        <w:t>Hiển thị danh sách thành viên trong hệ thống và có chức năng thêm, xóa , sửa các thành viên</w:t>
      </w:r>
    </w:p>
    <w:p w14:paraId="703974C4" w14:textId="77777777" w:rsidR="00430A1A" w:rsidRPr="00D756AC" w:rsidRDefault="00430A1A">
      <w:pPr>
        <w:spacing w:line="309" w:lineRule="auto"/>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674176BE" w14:textId="77777777" w:rsidR="00430A1A" w:rsidRPr="00D756AC" w:rsidRDefault="00430A1A">
      <w:pPr>
        <w:pStyle w:val="BodyText"/>
        <w:rPr>
          <w:rFonts w:ascii="Times New Roman" w:hAnsi="Times New Roman" w:cs="Times New Roman"/>
          <w:sz w:val="26"/>
          <w:szCs w:val="26"/>
        </w:rPr>
      </w:pPr>
    </w:p>
    <w:p w14:paraId="55753475" w14:textId="77777777" w:rsidR="00430A1A" w:rsidRPr="00D756AC" w:rsidRDefault="00430A1A">
      <w:pPr>
        <w:pStyle w:val="BodyText"/>
        <w:spacing w:before="2"/>
        <w:rPr>
          <w:rFonts w:ascii="Times New Roman" w:hAnsi="Times New Roman" w:cs="Times New Roman"/>
          <w:sz w:val="26"/>
          <w:szCs w:val="26"/>
        </w:rPr>
      </w:pPr>
    </w:p>
    <w:p w14:paraId="0C6A59C1" w14:textId="77777777" w:rsidR="00430A1A" w:rsidRPr="00D756AC" w:rsidRDefault="00000000">
      <w:pPr>
        <w:pStyle w:val="Heading3"/>
        <w:numPr>
          <w:ilvl w:val="1"/>
          <w:numId w:val="2"/>
        </w:numPr>
        <w:tabs>
          <w:tab w:val="left" w:pos="1360"/>
        </w:tabs>
        <w:ind w:left="1360" w:hanging="720"/>
        <w:rPr>
          <w:rFonts w:ascii="Times New Roman" w:hAnsi="Times New Roman" w:cs="Times New Roman"/>
          <w:sz w:val="26"/>
          <w:szCs w:val="26"/>
        </w:rPr>
      </w:pPr>
      <w:bookmarkStart w:id="34" w:name="_TOC_250009"/>
      <w:r w:rsidRPr="00D756AC">
        <w:rPr>
          <w:rFonts w:ascii="Times New Roman" w:hAnsi="Times New Roman" w:cs="Times New Roman"/>
          <w:color w:val="BC001B"/>
          <w:spacing w:val="-7"/>
          <w:sz w:val="26"/>
          <w:szCs w:val="26"/>
        </w:rPr>
        <w:t xml:space="preserve">Trang </w:t>
      </w:r>
      <w:r w:rsidRPr="00D756AC">
        <w:rPr>
          <w:rFonts w:ascii="Times New Roman" w:hAnsi="Times New Roman" w:cs="Times New Roman"/>
          <w:color w:val="BC001B"/>
          <w:sz w:val="26"/>
          <w:szCs w:val="26"/>
        </w:rPr>
        <w:t>quản lý</w:t>
      </w:r>
      <w:r w:rsidRPr="00D756AC">
        <w:rPr>
          <w:rFonts w:ascii="Times New Roman" w:hAnsi="Times New Roman" w:cs="Times New Roman"/>
          <w:color w:val="BC001B"/>
          <w:spacing w:val="4"/>
          <w:sz w:val="26"/>
          <w:szCs w:val="26"/>
        </w:rPr>
        <w:t xml:space="preserve"> </w:t>
      </w:r>
      <w:bookmarkEnd w:id="34"/>
      <w:r w:rsidRPr="00D756AC">
        <w:rPr>
          <w:rFonts w:ascii="Times New Roman" w:hAnsi="Times New Roman" w:cs="Times New Roman"/>
          <w:color w:val="BC001B"/>
          <w:sz w:val="26"/>
          <w:szCs w:val="26"/>
        </w:rPr>
        <w:t>quyền</w:t>
      </w:r>
    </w:p>
    <w:p w14:paraId="6701EE25" w14:textId="77777777" w:rsidR="00430A1A" w:rsidRPr="00D756AC" w:rsidRDefault="00000000">
      <w:pPr>
        <w:rPr>
          <w:rFonts w:ascii="Times New Roman" w:hAnsi="Times New Roman" w:cs="Times New Roman"/>
          <w:sz w:val="26"/>
          <w:szCs w:val="26"/>
        </w:rPr>
      </w:pPr>
      <w:r w:rsidRPr="00D756AC">
        <w:rPr>
          <w:rFonts w:ascii="Times New Roman" w:hAnsi="Times New Roman" w:cs="Times New Roman"/>
          <w:noProof/>
          <w:sz w:val="26"/>
          <w:szCs w:val="26"/>
        </w:rPr>
        <w:drawing>
          <wp:inline distT="0" distB="0" distL="114300" distR="114300" wp14:anchorId="13888C42" wp14:editId="78798C2D">
            <wp:extent cx="6832600" cy="3843020"/>
            <wp:effectExtent l="0" t="0" r="10160" b="1270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34"/>
                    <a:stretch>
                      <a:fillRect/>
                    </a:stretch>
                  </pic:blipFill>
                  <pic:spPr>
                    <a:xfrm>
                      <a:off x="0" y="0"/>
                      <a:ext cx="6832600" cy="3843020"/>
                    </a:xfrm>
                    <a:prstGeom prst="rect">
                      <a:avLst/>
                    </a:prstGeom>
                    <a:noFill/>
                    <a:ln>
                      <a:noFill/>
                    </a:ln>
                  </pic:spPr>
                </pic:pic>
              </a:graphicData>
            </a:graphic>
          </wp:inline>
        </w:drawing>
      </w:r>
    </w:p>
    <w:p w14:paraId="5019E1A6" w14:textId="77777777" w:rsidR="00430A1A" w:rsidRPr="00D756AC" w:rsidRDefault="00000000">
      <w:pPr>
        <w:pStyle w:val="BodyText"/>
        <w:spacing w:before="77" w:line="295" w:lineRule="auto"/>
        <w:ind w:left="640" w:right="1020"/>
        <w:rPr>
          <w:rFonts w:ascii="Times New Roman" w:hAnsi="Times New Roman" w:cs="Times New Roman"/>
          <w:sz w:val="26"/>
          <w:szCs w:val="26"/>
        </w:rPr>
      </w:pPr>
      <w:r w:rsidRPr="00D756AC">
        <w:rPr>
          <w:rFonts w:ascii="Times New Roman" w:hAnsi="Times New Roman" w:cs="Times New Roman"/>
          <w:sz w:val="26"/>
          <w:szCs w:val="26"/>
        </w:rPr>
        <w:t>Hiển thị danh sách quyền trong hệ thống và có chức năng thêm, xóa , sửa các quyền.</w:t>
      </w:r>
    </w:p>
    <w:p w14:paraId="0BF27FD7" w14:textId="77777777" w:rsidR="00430A1A" w:rsidRPr="00D756AC" w:rsidRDefault="00430A1A">
      <w:pPr>
        <w:pStyle w:val="BodyText"/>
        <w:rPr>
          <w:rFonts w:ascii="Times New Roman" w:hAnsi="Times New Roman" w:cs="Times New Roman"/>
          <w:sz w:val="26"/>
          <w:szCs w:val="26"/>
        </w:rPr>
      </w:pPr>
    </w:p>
    <w:p w14:paraId="711F091C" w14:textId="77777777" w:rsidR="00430A1A" w:rsidRPr="00D756AC" w:rsidRDefault="00000000">
      <w:pPr>
        <w:pStyle w:val="Heading3"/>
        <w:numPr>
          <w:ilvl w:val="1"/>
          <w:numId w:val="2"/>
        </w:numPr>
        <w:tabs>
          <w:tab w:val="left" w:pos="2079"/>
          <w:tab w:val="left" w:pos="2080"/>
        </w:tabs>
        <w:spacing w:before="236"/>
        <w:ind w:left="2079" w:hanging="1440"/>
        <w:rPr>
          <w:rFonts w:ascii="Times New Roman" w:hAnsi="Times New Roman" w:cs="Times New Roman"/>
          <w:sz w:val="26"/>
          <w:szCs w:val="26"/>
        </w:rPr>
      </w:pPr>
      <w:bookmarkStart w:id="35" w:name="_TOC_250008"/>
      <w:r w:rsidRPr="00D756AC">
        <w:rPr>
          <w:rFonts w:ascii="Times New Roman" w:hAnsi="Times New Roman" w:cs="Times New Roman"/>
          <w:color w:val="BC001B"/>
          <w:spacing w:val="-7"/>
          <w:sz w:val="26"/>
          <w:szCs w:val="26"/>
        </w:rPr>
        <w:t xml:space="preserve">Trang </w:t>
      </w:r>
      <w:r w:rsidRPr="00D756AC">
        <w:rPr>
          <w:rFonts w:ascii="Times New Roman" w:hAnsi="Times New Roman" w:cs="Times New Roman"/>
          <w:color w:val="BC001B"/>
          <w:sz w:val="26"/>
          <w:szCs w:val="26"/>
        </w:rPr>
        <w:t>quản lý phân</w:t>
      </w:r>
      <w:r w:rsidRPr="00D756AC">
        <w:rPr>
          <w:rFonts w:ascii="Times New Roman" w:hAnsi="Times New Roman" w:cs="Times New Roman"/>
          <w:color w:val="BC001B"/>
          <w:spacing w:val="3"/>
          <w:sz w:val="26"/>
          <w:szCs w:val="26"/>
        </w:rPr>
        <w:t xml:space="preserve"> </w:t>
      </w:r>
      <w:bookmarkEnd w:id="35"/>
      <w:r w:rsidRPr="00D756AC">
        <w:rPr>
          <w:rFonts w:ascii="Times New Roman" w:hAnsi="Times New Roman" w:cs="Times New Roman"/>
          <w:color w:val="BC001B"/>
          <w:sz w:val="26"/>
          <w:szCs w:val="26"/>
        </w:rPr>
        <w:t>quyền</w:t>
      </w:r>
    </w:p>
    <w:p w14:paraId="4EAD653E" w14:textId="77777777" w:rsidR="00430A1A" w:rsidRPr="00D756AC" w:rsidRDefault="00000000">
      <w:pPr>
        <w:rPr>
          <w:rFonts w:ascii="Times New Roman" w:hAnsi="Times New Roman" w:cs="Times New Roman"/>
          <w:sz w:val="26"/>
          <w:szCs w:val="26"/>
        </w:rPr>
      </w:pPr>
      <w:r w:rsidRPr="00D756AC">
        <w:rPr>
          <w:rFonts w:ascii="Times New Roman" w:hAnsi="Times New Roman" w:cs="Times New Roman"/>
          <w:noProof/>
          <w:sz w:val="26"/>
          <w:szCs w:val="26"/>
        </w:rPr>
        <w:lastRenderedPageBreak/>
        <w:drawing>
          <wp:inline distT="0" distB="0" distL="114300" distR="114300" wp14:anchorId="6A039022" wp14:editId="25BD56DF">
            <wp:extent cx="6832600" cy="3843020"/>
            <wp:effectExtent l="0" t="0" r="10160" b="1270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pic:cNvPicPr>
                      <a:picLocks noChangeAspect="1"/>
                    </pic:cNvPicPr>
                  </pic:nvPicPr>
                  <pic:blipFill>
                    <a:blip r:embed="rId35"/>
                    <a:stretch>
                      <a:fillRect/>
                    </a:stretch>
                  </pic:blipFill>
                  <pic:spPr>
                    <a:xfrm>
                      <a:off x="0" y="0"/>
                      <a:ext cx="6832600" cy="3843020"/>
                    </a:xfrm>
                    <a:prstGeom prst="rect">
                      <a:avLst/>
                    </a:prstGeom>
                    <a:noFill/>
                    <a:ln>
                      <a:noFill/>
                    </a:ln>
                  </pic:spPr>
                </pic:pic>
              </a:graphicData>
            </a:graphic>
          </wp:inline>
        </w:drawing>
      </w:r>
    </w:p>
    <w:p w14:paraId="6D11CEEB" w14:textId="77777777" w:rsidR="00430A1A" w:rsidRPr="00D756AC" w:rsidRDefault="00000000">
      <w:pPr>
        <w:pStyle w:val="BodyText"/>
        <w:spacing w:before="92" w:line="295" w:lineRule="auto"/>
        <w:ind w:left="640" w:right="614"/>
        <w:rPr>
          <w:rFonts w:ascii="Times New Roman" w:hAnsi="Times New Roman" w:cs="Times New Roman"/>
          <w:sz w:val="26"/>
          <w:szCs w:val="26"/>
        </w:rPr>
      </w:pPr>
      <w:r w:rsidRPr="00D756AC">
        <w:rPr>
          <w:rFonts w:ascii="Times New Roman" w:hAnsi="Times New Roman" w:cs="Times New Roman"/>
          <w:sz w:val="26"/>
          <w:szCs w:val="26"/>
        </w:rPr>
        <w:t>Hiển thị các loại thành viên và có chức năng phân quyền cho từng loại thành viên khác.</w:t>
      </w:r>
    </w:p>
    <w:p w14:paraId="5F3BED94" w14:textId="77777777" w:rsidR="00430A1A" w:rsidRPr="00D756AC" w:rsidRDefault="00430A1A">
      <w:pPr>
        <w:spacing w:line="295" w:lineRule="auto"/>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1916294D" w14:textId="77777777" w:rsidR="00430A1A" w:rsidRPr="00D756AC" w:rsidRDefault="00430A1A">
      <w:pPr>
        <w:pStyle w:val="BodyText"/>
        <w:rPr>
          <w:rFonts w:ascii="Times New Roman" w:hAnsi="Times New Roman" w:cs="Times New Roman"/>
          <w:sz w:val="26"/>
          <w:szCs w:val="26"/>
        </w:rPr>
      </w:pPr>
    </w:p>
    <w:p w14:paraId="023B1CFC" w14:textId="77777777" w:rsidR="00430A1A" w:rsidRPr="00D756AC" w:rsidRDefault="00430A1A">
      <w:pPr>
        <w:pStyle w:val="BodyText"/>
        <w:spacing w:before="2"/>
        <w:rPr>
          <w:rFonts w:ascii="Times New Roman" w:hAnsi="Times New Roman" w:cs="Times New Roman"/>
          <w:sz w:val="26"/>
          <w:szCs w:val="26"/>
        </w:rPr>
      </w:pPr>
    </w:p>
    <w:p w14:paraId="30D390E4" w14:textId="77777777" w:rsidR="00430A1A" w:rsidRPr="00D756AC" w:rsidRDefault="00000000">
      <w:pPr>
        <w:pStyle w:val="Heading3"/>
        <w:numPr>
          <w:ilvl w:val="1"/>
          <w:numId w:val="2"/>
        </w:numPr>
        <w:tabs>
          <w:tab w:val="left" w:pos="2079"/>
          <w:tab w:val="left" w:pos="2080"/>
        </w:tabs>
        <w:ind w:left="2079" w:hanging="1440"/>
        <w:rPr>
          <w:rFonts w:ascii="Times New Roman" w:hAnsi="Times New Roman" w:cs="Times New Roman"/>
          <w:sz w:val="26"/>
          <w:szCs w:val="26"/>
        </w:rPr>
      </w:pPr>
      <w:r w:rsidRPr="00D756AC">
        <w:rPr>
          <w:rFonts w:ascii="Times New Roman" w:hAnsi="Times New Roman" w:cs="Times New Roman"/>
          <w:color w:val="BC001B"/>
          <w:spacing w:val="-7"/>
          <w:sz w:val="26"/>
          <w:szCs w:val="26"/>
        </w:rPr>
        <w:t xml:space="preserve">Trang </w:t>
      </w:r>
      <w:r w:rsidRPr="00D756AC">
        <w:rPr>
          <w:rFonts w:ascii="Times New Roman" w:hAnsi="Times New Roman" w:cs="Times New Roman"/>
          <w:color w:val="BC001B"/>
          <w:sz w:val="26"/>
          <w:szCs w:val="26"/>
        </w:rPr>
        <w:t>quản lý đơn đặt</w:t>
      </w:r>
      <w:r w:rsidRPr="00D756AC">
        <w:rPr>
          <w:rFonts w:ascii="Times New Roman" w:hAnsi="Times New Roman" w:cs="Times New Roman"/>
          <w:color w:val="BC001B"/>
          <w:spacing w:val="2"/>
          <w:sz w:val="26"/>
          <w:szCs w:val="26"/>
        </w:rPr>
        <w:t xml:space="preserve"> </w:t>
      </w:r>
      <w:r w:rsidRPr="00D756AC">
        <w:rPr>
          <w:rFonts w:ascii="Times New Roman" w:hAnsi="Times New Roman" w:cs="Times New Roman"/>
          <w:color w:val="BC001B"/>
          <w:sz w:val="26"/>
          <w:szCs w:val="26"/>
        </w:rPr>
        <w:t>hàng</w:t>
      </w:r>
    </w:p>
    <w:p w14:paraId="3F6A4E27" w14:textId="77777777" w:rsidR="00430A1A" w:rsidRPr="00D756AC" w:rsidRDefault="00000000">
      <w:pPr>
        <w:rPr>
          <w:rFonts w:ascii="Times New Roman" w:hAnsi="Times New Roman" w:cs="Times New Roman"/>
          <w:sz w:val="26"/>
          <w:szCs w:val="26"/>
        </w:rPr>
      </w:pPr>
      <w:r w:rsidRPr="00D756AC">
        <w:rPr>
          <w:rFonts w:ascii="Times New Roman" w:hAnsi="Times New Roman" w:cs="Times New Roman"/>
          <w:noProof/>
          <w:sz w:val="26"/>
          <w:szCs w:val="26"/>
        </w:rPr>
        <w:drawing>
          <wp:inline distT="0" distB="0" distL="114300" distR="114300" wp14:anchorId="6BBA7FC7" wp14:editId="6CC4DC2B">
            <wp:extent cx="6832600" cy="3843020"/>
            <wp:effectExtent l="0" t="0" r="10160" b="1270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
                    <pic:cNvPicPr>
                      <a:picLocks noChangeAspect="1"/>
                    </pic:cNvPicPr>
                  </pic:nvPicPr>
                  <pic:blipFill>
                    <a:blip r:embed="rId36"/>
                    <a:stretch>
                      <a:fillRect/>
                    </a:stretch>
                  </pic:blipFill>
                  <pic:spPr>
                    <a:xfrm>
                      <a:off x="0" y="0"/>
                      <a:ext cx="6832600" cy="3843020"/>
                    </a:xfrm>
                    <a:prstGeom prst="rect">
                      <a:avLst/>
                    </a:prstGeom>
                    <a:noFill/>
                    <a:ln>
                      <a:noFill/>
                    </a:ln>
                  </pic:spPr>
                </pic:pic>
              </a:graphicData>
            </a:graphic>
          </wp:inline>
        </w:drawing>
      </w:r>
    </w:p>
    <w:p w14:paraId="6C44F80B" w14:textId="77777777" w:rsidR="00430A1A" w:rsidRPr="00D756AC" w:rsidRDefault="00430A1A">
      <w:pPr>
        <w:pStyle w:val="BodyText"/>
        <w:spacing w:before="11"/>
        <w:rPr>
          <w:rFonts w:ascii="Times New Roman" w:hAnsi="Times New Roman" w:cs="Times New Roman"/>
          <w:sz w:val="26"/>
          <w:szCs w:val="26"/>
        </w:rPr>
      </w:pPr>
    </w:p>
    <w:p w14:paraId="2CECC1F2" w14:textId="77777777" w:rsidR="00430A1A" w:rsidRPr="00D756AC" w:rsidRDefault="00000000">
      <w:pPr>
        <w:pStyle w:val="BodyText"/>
        <w:spacing w:line="302" w:lineRule="auto"/>
        <w:ind w:left="640" w:right="769"/>
        <w:jc w:val="both"/>
        <w:rPr>
          <w:rFonts w:ascii="Times New Roman" w:hAnsi="Times New Roman" w:cs="Times New Roman"/>
          <w:sz w:val="26"/>
          <w:szCs w:val="26"/>
        </w:rPr>
      </w:pPr>
      <w:r w:rsidRPr="00D756AC">
        <w:rPr>
          <w:rFonts w:ascii="Times New Roman" w:hAnsi="Times New Roman" w:cs="Times New Roman"/>
          <w:sz w:val="26"/>
          <w:szCs w:val="26"/>
        </w:rPr>
        <w:t>Hiển thị danh sách các đơn nhập hàng chưa thanh toán, chưa giao và đã thanh toán, đã giao và đã thanh toán. Và có chức năng duyệt đơn hàng để cập nhật trạng thái đơn hàng.</w:t>
      </w:r>
    </w:p>
    <w:p w14:paraId="11D935D0" w14:textId="77777777" w:rsidR="00430A1A" w:rsidRPr="00D756AC" w:rsidRDefault="00000000">
      <w:pPr>
        <w:pStyle w:val="Heading3"/>
        <w:numPr>
          <w:ilvl w:val="1"/>
          <w:numId w:val="2"/>
        </w:numPr>
        <w:tabs>
          <w:tab w:val="left" w:pos="2079"/>
          <w:tab w:val="left" w:pos="2080"/>
        </w:tabs>
        <w:spacing w:before="192"/>
        <w:ind w:left="2079" w:hanging="1440"/>
        <w:rPr>
          <w:rFonts w:ascii="Times New Roman" w:hAnsi="Times New Roman" w:cs="Times New Roman"/>
          <w:sz w:val="26"/>
          <w:szCs w:val="26"/>
        </w:rPr>
      </w:pPr>
      <w:bookmarkStart w:id="36" w:name="_TOC_250007"/>
      <w:r w:rsidRPr="00D756AC">
        <w:rPr>
          <w:rFonts w:ascii="Times New Roman" w:hAnsi="Times New Roman" w:cs="Times New Roman"/>
          <w:color w:val="BC001B"/>
          <w:spacing w:val="-7"/>
          <w:sz w:val="26"/>
          <w:szCs w:val="26"/>
        </w:rPr>
        <w:t xml:space="preserve">Trang </w:t>
      </w:r>
      <w:r w:rsidRPr="00D756AC">
        <w:rPr>
          <w:rFonts w:ascii="Times New Roman" w:hAnsi="Times New Roman" w:cs="Times New Roman"/>
          <w:color w:val="BC001B"/>
          <w:sz w:val="26"/>
          <w:szCs w:val="26"/>
        </w:rPr>
        <w:t>quản lý nhập</w:t>
      </w:r>
      <w:r w:rsidRPr="00D756AC">
        <w:rPr>
          <w:rFonts w:ascii="Times New Roman" w:hAnsi="Times New Roman" w:cs="Times New Roman"/>
          <w:color w:val="BC001B"/>
          <w:spacing w:val="3"/>
          <w:sz w:val="26"/>
          <w:szCs w:val="26"/>
        </w:rPr>
        <w:t xml:space="preserve"> </w:t>
      </w:r>
      <w:bookmarkEnd w:id="36"/>
      <w:r w:rsidRPr="00D756AC">
        <w:rPr>
          <w:rFonts w:ascii="Times New Roman" w:hAnsi="Times New Roman" w:cs="Times New Roman"/>
          <w:color w:val="BC001B"/>
          <w:sz w:val="26"/>
          <w:szCs w:val="26"/>
        </w:rPr>
        <w:t>hàng</w:t>
      </w:r>
    </w:p>
    <w:p w14:paraId="54F21852" w14:textId="77777777" w:rsidR="00430A1A" w:rsidRPr="00D756AC" w:rsidRDefault="00000000">
      <w:pPr>
        <w:rPr>
          <w:rFonts w:ascii="Times New Roman" w:hAnsi="Times New Roman" w:cs="Times New Roman"/>
          <w:sz w:val="26"/>
          <w:szCs w:val="26"/>
        </w:rPr>
      </w:pPr>
      <w:r w:rsidRPr="00D756AC">
        <w:rPr>
          <w:rFonts w:ascii="Times New Roman" w:hAnsi="Times New Roman" w:cs="Times New Roman"/>
          <w:noProof/>
          <w:sz w:val="26"/>
          <w:szCs w:val="26"/>
        </w:rPr>
        <w:lastRenderedPageBreak/>
        <w:drawing>
          <wp:inline distT="0" distB="0" distL="114300" distR="114300" wp14:anchorId="573F4698" wp14:editId="3184217E">
            <wp:extent cx="6832600" cy="3843020"/>
            <wp:effectExtent l="0" t="0" r="10160" b="1270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37"/>
                    <a:stretch>
                      <a:fillRect/>
                    </a:stretch>
                  </pic:blipFill>
                  <pic:spPr>
                    <a:xfrm>
                      <a:off x="0" y="0"/>
                      <a:ext cx="6832600" cy="3843020"/>
                    </a:xfrm>
                    <a:prstGeom prst="rect">
                      <a:avLst/>
                    </a:prstGeom>
                    <a:noFill/>
                    <a:ln>
                      <a:noFill/>
                    </a:ln>
                  </pic:spPr>
                </pic:pic>
              </a:graphicData>
            </a:graphic>
          </wp:inline>
        </w:drawing>
      </w:r>
    </w:p>
    <w:p w14:paraId="669BDEA0" w14:textId="77777777" w:rsidR="00430A1A" w:rsidRPr="00D756AC" w:rsidRDefault="00000000">
      <w:pPr>
        <w:pStyle w:val="BodyText"/>
        <w:spacing w:before="76" w:line="295" w:lineRule="auto"/>
        <w:ind w:left="640" w:right="766"/>
        <w:jc w:val="both"/>
        <w:rPr>
          <w:rFonts w:ascii="Times New Roman" w:hAnsi="Times New Roman" w:cs="Times New Roman"/>
          <w:sz w:val="26"/>
          <w:szCs w:val="26"/>
        </w:rPr>
      </w:pPr>
      <w:r w:rsidRPr="00D756AC">
        <w:rPr>
          <w:rFonts w:ascii="Times New Roman" w:hAnsi="Times New Roman" w:cs="Times New Roman"/>
          <w:sz w:val="26"/>
          <w:szCs w:val="26"/>
        </w:rPr>
        <w:t>Thêm vào từng sản phẩm cần được nhập hàng, và nút nhập hàng để submit dữ liệu.</w:t>
      </w:r>
    </w:p>
    <w:p w14:paraId="04B87BFE" w14:textId="77777777" w:rsidR="00430A1A" w:rsidRPr="00D756AC" w:rsidRDefault="00430A1A">
      <w:pPr>
        <w:spacing w:line="295" w:lineRule="auto"/>
        <w:jc w:val="both"/>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347966E9" w14:textId="77777777" w:rsidR="00430A1A" w:rsidRPr="00D756AC" w:rsidRDefault="00430A1A">
      <w:pPr>
        <w:pStyle w:val="BodyText"/>
        <w:rPr>
          <w:rFonts w:ascii="Times New Roman" w:hAnsi="Times New Roman" w:cs="Times New Roman"/>
          <w:sz w:val="26"/>
          <w:szCs w:val="26"/>
        </w:rPr>
      </w:pPr>
    </w:p>
    <w:p w14:paraId="306DD5DB" w14:textId="77777777" w:rsidR="00430A1A" w:rsidRPr="00D756AC" w:rsidRDefault="00430A1A">
      <w:pPr>
        <w:pStyle w:val="BodyText"/>
        <w:rPr>
          <w:rFonts w:ascii="Times New Roman" w:hAnsi="Times New Roman" w:cs="Times New Roman"/>
          <w:sz w:val="26"/>
          <w:szCs w:val="26"/>
        </w:rPr>
      </w:pPr>
    </w:p>
    <w:p w14:paraId="00B20AE7" w14:textId="77777777" w:rsidR="00430A1A" w:rsidRPr="00D756AC" w:rsidRDefault="00430A1A">
      <w:pPr>
        <w:pStyle w:val="BodyText"/>
        <w:rPr>
          <w:rFonts w:ascii="Times New Roman" w:hAnsi="Times New Roman" w:cs="Times New Roman"/>
          <w:sz w:val="26"/>
          <w:szCs w:val="26"/>
        </w:rPr>
      </w:pPr>
    </w:p>
    <w:p w14:paraId="4958F950" w14:textId="77777777" w:rsidR="00430A1A" w:rsidRPr="00D756AC" w:rsidRDefault="00430A1A">
      <w:pPr>
        <w:pStyle w:val="BodyText"/>
        <w:spacing w:before="1"/>
        <w:rPr>
          <w:rFonts w:ascii="Times New Roman" w:hAnsi="Times New Roman" w:cs="Times New Roman"/>
          <w:sz w:val="26"/>
          <w:szCs w:val="26"/>
        </w:rPr>
      </w:pPr>
    </w:p>
    <w:p w14:paraId="75615125" w14:textId="77777777" w:rsidR="00430A1A" w:rsidRPr="00D756AC" w:rsidRDefault="00000000">
      <w:pPr>
        <w:pStyle w:val="Heading3"/>
        <w:numPr>
          <w:ilvl w:val="1"/>
          <w:numId w:val="2"/>
        </w:numPr>
        <w:tabs>
          <w:tab w:val="left" w:pos="2079"/>
          <w:tab w:val="left" w:pos="2080"/>
        </w:tabs>
        <w:ind w:left="2079" w:hanging="1440"/>
        <w:rPr>
          <w:rFonts w:ascii="Times New Roman" w:hAnsi="Times New Roman" w:cs="Times New Roman"/>
          <w:sz w:val="26"/>
          <w:szCs w:val="26"/>
        </w:rPr>
      </w:pPr>
      <w:bookmarkStart w:id="37" w:name="_TOC_250006"/>
      <w:r w:rsidRPr="00D756AC">
        <w:rPr>
          <w:rFonts w:ascii="Times New Roman" w:hAnsi="Times New Roman" w:cs="Times New Roman"/>
          <w:color w:val="BC001B"/>
          <w:spacing w:val="-7"/>
          <w:sz w:val="26"/>
          <w:szCs w:val="26"/>
        </w:rPr>
        <w:t xml:space="preserve">Trang </w:t>
      </w:r>
      <w:r w:rsidRPr="00D756AC">
        <w:rPr>
          <w:rFonts w:ascii="Times New Roman" w:hAnsi="Times New Roman" w:cs="Times New Roman"/>
          <w:color w:val="BC001B"/>
          <w:sz w:val="26"/>
          <w:szCs w:val="26"/>
        </w:rPr>
        <w:t>sản phẩm gần</w:t>
      </w:r>
      <w:r w:rsidRPr="00D756AC">
        <w:rPr>
          <w:rFonts w:ascii="Times New Roman" w:hAnsi="Times New Roman" w:cs="Times New Roman"/>
          <w:color w:val="BC001B"/>
          <w:spacing w:val="3"/>
          <w:sz w:val="26"/>
          <w:szCs w:val="26"/>
        </w:rPr>
        <w:t xml:space="preserve"> </w:t>
      </w:r>
      <w:bookmarkEnd w:id="37"/>
      <w:r w:rsidRPr="00D756AC">
        <w:rPr>
          <w:rFonts w:ascii="Times New Roman" w:hAnsi="Times New Roman" w:cs="Times New Roman"/>
          <w:color w:val="BC001B"/>
          <w:sz w:val="26"/>
          <w:szCs w:val="26"/>
        </w:rPr>
        <w:t>hết</w:t>
      </w:r>
    </w:p>
    <w:p w14:paraId="3172F101" w14:textId="77777777" w:rsidR="00430A1A" w:rsidRPr="00D756AC" w:rsidRDefault="00000000">
      <w:pPr>
        <w:pStyle w:val="BodyText"/>
        <w:spacing w:before="7"/>
        <w:rPr>
          <w:rFonts w:ascii="Times New Roman" w:hAnsi="Times New Roman" w:cs="Times New Roman"/>
          <w:sz w:val="26"/>
          <w:szCs w:val="26"/>
        </w:rPr>
      </w:pPr>
      <w:r w:rsidRPr="00D756AC">
        <w:rPr>
          <w:rFonts w:ascii="Times New Roman" w:hAnsi="Times New Roman" w:cs="Times New Roman"/>
          <w:noProof/>
          <w:sz w:val="26"/>
          <w:szCs w:val="26"/>
        </w:rPr>
        <w:drawing>
          <wp:inline distT="0" distB="0" distL="114300" distR="114300" wp14:anchorId="3505A44F" wp14:editId="347D33C1">
            <wp:extent cx="6832600" cy="3843020"/>
            <wp:effectExtent l="0" t="0" r="10160" b="1270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38"/>
                    <a:stretch>
                      <a:fillRect/>
                    </a:stretch>
                  </pic:blipFill>
                  <pic:spPr>
                    <a:xfrm>
                      <a:off x="0" y="0"/>
                      <a:ext cx="6832600" cy="3843020"/>
                    </a:xfrm>
                    <a:prstGeom prst="rect">
                      <a:avLst/>
                    </a:prstGeom>
                    <a:noFill/>
                    <a:ln>
                      <a:noFill/>
                    </a:ln>
                  </pic:spPr>
                </pic:pic>
              </a:graphicData>
            </a:graphic>
          </wp:inline>
        </w:drawing>
      </w:r>
    </w:p>
    <w:p w14:paraId="219470E2" w14:textId="77777777" w:rsidR="00430A1A" w:rsidRPr="00D756AC" w:rsidRDefault="00000000">
      <w:pPr>
        <w:pStyle w:val="BodyText"/>
        <w:spacing w:line="295" w:lineRule="auto"/>
        <w:ind w:left="640" w:right="1020"/>
        <w:rPr>
          <w:rFonts w:ascii="Times New Roman" w:hAnsi="Times New Roman" w:cs="Times New Roman"/>
          <w:sz w:val="26"/>
          <w:szCs w:val="26"/>
        </w:rPr>
      </w:pPr>
      <w:r w:rsidRPr="00D756AC">
        <w:rPr>
          <w:rFonts w:ascii="Times New Roman" w:hAnsi="Times New Roman" w:cs="Times New Roman"/>
          <w:sz w:val="26"/>
          <w:szCs w:val="26"/>
        </w:rPr>
        <w:t xml:space="preserve">Hiển thị danh sách những sản phẩm gần hết và chức năng nhập hàng </w:t>
      </w:r>
      <w:r w:rsidRPr="00D756AC">
        <w:rPr>
          <w:rFonts w:ascii="Times New Roman" w:hAnsi="Times New Roman" w:cs="Times New Roman"/>
          <w:spacing w:val="-6"/>
          <w:sz w:val="26"/>
          <w:szCs w:val="26"/>
        </w:rPr>
        <w:t xml:space="preserve">để </w:t>
      </w:r>
      <w:r w:rsidRPr="00D756AC">
        <w:rPr>
          <w:rFonts w:ascii="Times New Roman" w:hAnsi="Times New Roman" w:cs="Times New Roman"/>
          <w:sz w:val="26"/>
          <w:szCs w:val="26"/>
        </w:rPr>
        <w:t>tăng số lượng tồn của sản phẩm.</w:t>
      </w:r>
    </w:p>
    <w:p w14:paraId="56BB4672" w14:textId="77777777" w:rsidR="00430A1A" w:rsidRPr="00D756AC" w:rsidRDefault="00430A1A">
      <w:pPr>
        <w:spacing w:line="295" w:lineRule="auto"/>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698A7407" w14:textId="77777777" w:rsidR="00430A1A" w:rsidRPr="00D756AC" w:rsidRDefault="00430A1A">
      <w:pPr>
        <w:pStyle w:val="BodyText"/>
        <w:rPr>
          <w:rFonts w:ascii="Times New Roman" w:hAnsi="Times New Roman" w:cs="Times New Roman"/>
          <w:sz w:val="26"/>
          <w:szCs w:val="26"/>
        </w:rPr>
      </w:pPr>
    </w:p>
    <w:p w14:paraId="7F9230F7" w14:textId="77777777" w:rsidR="00430A1A" w:rsidRPr="00D756AC" w:rsidRDefault="00430A1A">
      <w:pPr>
        <w:pStyle w:val="BodyText"/>
        <w:spacing w:before="2"/>
        <w:rPr>
          <w:rFonts w:ascii="Times New Roman" w:hAnsi="Times New Roman" w:cs="Times New Roman"/>
          <w:sz w:val="26"/>
          <w:szCs w:val="26"/>
        </w:rPr>
      </w:pPr>
    </w:p>
    <w:p w14:paraId="266D80AC" w14:textId="77777777" w:rsidR="00430A1A" w:rsidRPr="00D756AC" w:rsidRDefault="00000000">
      <w:pPr>
        <w:pStyle w:val="Heading3"/>
        <w:numPr>
          <w:ilvl w:val="1"/>
          <w:numId w:val="2"/>
        </w:numPr>
        <w:tabs>
          <w:tab w:val="left" w:pos="2079"/>
          <w:tab w:val="left" w:pos="2080"/>
        </w:tabs>
        <w:ind w:left="2079" w:hanging="1440"/>
        <w:rPr>
          <w:rFonts w:ascii="Times New Roman" w:hAnsi="Times New Roman" w:cs="Times New Roman"/>
          <w:sz w:val="26"/>
          <w:szCs w:val="26"/>
        </w:rPr>
      </w:pPr>
      <w:bookmarkStart w:id="38" w:name="_TOC_250005"/>
      <w:r w:rsidRPr="00D756AC">
        <w:rPr>
          <w:rFonts w:ascii="Times New Roman" w:hAnsi="Times New Roman" w:cs="Times New Roman"/>
          <w:color w:val="BC001B"/>
          <w:spacing w:val="-7"/>
          <w:sz w:val="26"/>
          <w:szCs w:val="26"/>
        </w:rPr>
        <w:t xml:space="preserve">Trang </w:t>
      </w:r>
      <w:r w:rsidRPr="00D756AC">
        <w:rPr>
          <w:rFonts w:ascii="Times New Roman" w:hAnsi="Times New Roman" w:cs="Times New Roman"/>
          <w:color w:val="BC001B"/>
          <w:sz w:val="26"/>
          <w:szCs w:val="26"/>
        </w:rPr>
        <w:t>quản lý loại sản</w:t>
      </w:r>
      <w:r w:rsidRPr="00D756AC">
        <w:rPr>
          <w:rFonts w:ascii="Times New Roman" w:hAnsi="Times New Roman" w:cs="Times New Roman"/>
          <w:color w:val="BC001B"/>
          <w:spacing w:val="2"/>
          <w:sz w:val="26"/>
          <w:szCs w:val="26"/>
        </w:rPr>
        <w:t xml:space="preserve"> </w:t>
      </w:r>
      <w:bookmarkEnd w:id="38"/>
      <w:r w:rsidRPr="00D756AC">
        <w:rPr>
          <w:rFonts w:ascii="Times New Roman" w:hAnsi="Times New Roman" w:cs="Times New Roman"/>
          <w:color w:val="BC001B"/>
          <w:sz w:val="26"/>
          <w:szCs w:val="26"/>
        </w:rPr>
        <w:t>phẩm</w:t>
      </w:r>
    </w:p>
    <w:p w14:paraId="51EE1396" w14:textId="77777777" w:rsidR="00430A1A" w:rsidRPr="00D756AC" w:rsidRDefault="00000000">
      <w:pPr>
        <w:rPr>
          <w:rFonts w:ascii="Times New Roman" w:hAnsi="Times New Roman" w:cs="Times New Roman"/>
          <w:sz w:val="26"/>
          <w:szCs w:val="26"/>
        </w:rPr>
      </w:pPr>
      <w:r w:rsidRPr="00D756AC">
        <w:rPr>
          <w:rFonts w:ascii="Times New Roman" w:hAnsi="Times New Roman" w:cs="Times New Roman"/>
          <w:noProof/>
          <w:sz w:val="26"/>
          <w:szCs w:val="26"/>
        </w:rPr>
        <w:drawing>
          <wp:inline distT="0" distB="0" distL="114300" distR="114300" wp14:anchorId="423750C6" wp14:editId="5F2297B7">
            <wp:extent cx="6832600" cy="3843020"/>
            <wp:effectExtent l="0" t="0" r="10160" b="12700"/>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0"/>
                    <pic:cNvPicPr>
                      <a:picLocks noChangeAspect="1"/>
                    </pic:cNvPicPr>
                  </pic:nvPicPr>
                  <pic:blipFill>
                    <a:blip r:embed="rId39"/>
                    <a:stretch>
                      <a:fillRect/>
                    </a:stretch>
                  </pic:blipFill>
                  <pic:spPr>
                    <a:xfrm>
                      <a:off x="0" y="0"/>
                      <a:ext cx="6832600" cy="3843020"/>
                    </a:xfrm>
                    <a:prstGeom prst="rect">
                      <a:avLst/>
                    </a:prstGeom>
                    <a:noFill/>
                    <a:ln>
                      <a:noFill/>
                    </a:ln>
                  </pic:spPr>
                </pic:pic>
              </a:graphicData>
            </a:graphic>
          </wp:inline>
        </w:drawing>
      </w:r>
    </w:p>
    <w:p w14:paraId="357237D0" w14:textId="77777777" w:rsidR="00430A1A" w:rsidRPr="00D756AC" w:rsidRDefault="00000000">
      <w:pPr>
        <w:pStyle w:val="BodyText"/>
        <w:spacing w:before="77" w:line="295" w:lineRule="auto"/>
        <w:ind w:left="640" w:right="956"/>
        <w:rPr>
          <w:rFonts w:ascii="Times New Roman" w:hAnsi="Times New Roman" w:cs="Times New Roman"/>
          <w:sz w:val="26"/>
          <w:szCs w:val="26"/>
        </w:rPr>
      </w:pPr>
      <w:r w:rsidRPr="00D756AC">
        <w:rPr>
          <w:rFonts w:ascii="Times New Roman" w:hAnsi="Times New Roman" w:cs="Times New Roman"/>
          <w:sz w:val="26"/>
          <w:szCs w:val="26"/>
        </w:rPr>
        <w:t>Hiển thị danh sách các loại sản phẩm và chức năng thêm, xóa, sửa loại sản phẩm.</w:t>
      </w:r>
    </w:p>
    <w:p w14:paraId="79D3E3A0" w14:textId="77777777" w:rsidR="00430A1A" w:rsidRPr="00D756AC" w:rsidRDefault="00000000">
      <w:pPr>
        <w:pStyle w:val="Heading3"/>
        <w:numPr>
          <w:ilvl w:val="1"/>
          <w:numId w:val="2"/>
        </w:numPr>
        <w:tabs>
          <w:tab w:val="left" w:pos="2079"/>
          <w:tab w:val="left" w:pos="2080"/>
        </w:tabs>
        <w:spacing w:before="217"/>
        <w:ind w:left="2079" w:hanging="1440"/>
        <w:rPr>
          <w:rFonts w:ascii="Times New Roman" w:hAnsi="Times New Roman" w:cs="Times New Roman"/>
          <w:sz w:val="26"/>
          <w:szCs w:val="26"/>
        </w:rPr>
      </w:pPr>
      <w:bookmarkStart w:id="39" w:name="_TOC_250004"/>
      <w:r w:rsidRPr="00D756AC">
        <w:rPr>
          <w:rFonts w:ascii="Times New Roman" w:hAnsi="Times New Roman" w:cs="Times New Roman"/>
          <w:color w:val="BC001B"/>
          <w:spacing w:val="-7"/>
          <w:sz w:val="26"/>
          <w:szCs w:val="26"/>
        </w:rPr>
        <w:t xml:space="preserve">Trang </w:t>
      </w:r>
      <w:r w:rsidRPr="00D756AC">
        <w:rPr>
          <w:rFonts w:ascii="Times New Roman" w:hAnsi="Times New Roman" w:cs="Times New Roman"/>
          <w:color w:val="BC001B"/>
          <w:sz w:val="26"/>
          <w:szCs w:val="26"/>
        </w:rPr>
        <w:t>quản lý nhà sản</w:t>
      </w:r>
      <w:r w:rsidRPr="00D756AC">
        <w:rPr>
          <w:rFonts w:ascii="Times New Roman" w:hAnsi="Times New Roman" w:cs="Times New Roman"/>
          <w:color w:val="BC001B"/>
          <w:spacing w:val="2"/>
          <w:sz w:val="26"/>
          <w:szCs w:val="26"/>
        </w:rPr>
        <w:t xml:space="preserve"> </w:t>
      </w:r>
      <w:bookmarkEnd w:id="39"/>
      <w:r w:rsidRPr="00D756AC">
        <w:rPr>
          <w:rFonts w:ascii="Times New Roman" w:hAnsi="Times New Roman" w:cs="Times New Roman"/>
          <w:color w:val="BC001B"/>
          <w:sz w:val="26"/>
          <w:szCs w:val="26"/>
        </w:rPr>
        <w:t>xuất</w:t>
      </w:r>
    </w:p>
    <w:p w14:paraId="50D072C0" w14:textId="77777777" w:rsidR="00430A1A" w:rsidRPr="00D756AC" w:rsidRDefault="00430A1A">
      <w:pPr>
        <w:pStyle w:val="BodyText"/>
        <w:rPr>
          <w:rFonts w:ascii="Times New Roman" w:hAnsi="Times New Roman" w:cs="Times New Roman"/>
          <w:sz w:val="26"/>
          <w:szCs w:val="26"/>
        </w:rPr>
      </w:pPr>
    </w:p>
    <w:p w14:paraId="67CF12E1" w14:textId="77777777" w:rsidR="00430A1A" w:rsidRPr="00D756AC" w:rsidRDefault="00000000">
      <w:pPr>
        <w:pStyle w:val="BodyText"/>
        <w:spacing w:before="1"/>
        <w:rPr>
          <w:rFonts w:ascii="Times New Roman" w:hAnsi="Times New Roman" w:cs="Times New Roman"/>
          <w:sz w:val="26"/>
          <w:szCs w:val="26"/>
        </w:rPr>
      </w:pPr>
      <w:r w:rsidRPr="00D756AC">
        <w:rPr>
          <w:rFonts w:ascii="Times New Roman" w:hAnsi="Times New Roman" w:cs="Times New Roman"/>
          <w:noProof/>
          <w:sz w:val="26"/>
          <w:szCs w:val="26"/>
        </w:rPr>
        <w:lastRenderedPageBreak/>
        <w:drawing>
          <wp:inline distT="0" distB="0" distL="114300" distR="114300" wp14:anchorId="4D2334E0" wp14:editId="5AB056B5">
            <wp:extent cx="6832600" cy="3843020"/>
            <wp:effectExtent l="0" t="0" r="10160" b="12700"/>
            <wp:docPr id="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9"/>
                    <pic:cNvPicPr>
                      <a:picLocks noChangeAspect="1"/>
                    </pic:cNvPicPr>
                  </pic:nvPicPr>
                  <pic:blipFill>
                    <a:blip r:embed="rId40"/>
                    <a:stretch>
                      <a:fillRect/>
                    </a:stretch>
                  </pic:blipFill>
                  <pic:spPr>
                    <a:xfrm>
                      <a:off x="0" y="0"/>
                      <a:ext cx="6832600" cy="3843020"/>
                    </a:xfrm>
                    <a:prstGeom prst="rect">
                      <a:avLst/>
                    </a:prstGeom>
                    <a:noFill/>
                    <a:ln>
                      <a:noFill/>
                    </a:ln>
                  </pic:spPr>
                </pic:pic>
              </a:graphicData>
            </a:graphic>
          </wp:inline>
        </w:drawing>
      </w:r>
    </w:p>
    <w:p w14:paraId="0E14277F" w14:textId="77777777" w:rsidR="00430A1A" w:rsidRPr="00D756AC" w:rsidRDefault="00430A1A">
      <w:pPr>
        <w:pStyle w:val="BodyText"/>
        <w:spacing w:before="11"/>
        <w:rPr>
          <w:rFonts w:ascii="Times New Roman" w:hAnsi="Times New Roman" w:cs="Times New Roman"/>
          <w:sz w:val="26"/>
          <w:szCs w:val="26"/>
        </w:rPr>
      </w:pPr>
    </w:p>
    <w:p w14:paraId="363BD9E0" w14:textId="77777777" w:rsidR="00430A1A" w:rsidRPr="00D756AC" w:rsidRDefault="00000000">
      <w:pPr>
        <w:pStyle w:val="BodyText"/>
        <w:spacing w:before="100" w:line="295" w:lineRule="auto"/>
        <w:ind w:left="640" w:right="1020"/>
        <w:rPr>
          <w:rFonts w:ascii="Times New Roman" w:hAnsi="Times New Roman" w:cs="Times New Roman"/>
          <w:sz w:val="26"/>
          <w:szCs w:val="26"/>
        </w:rPr>
      </w:pPr>
      <w:r w:rsidRPr="00D756AC">
        <w:rPr>
          <w:rFonts w:ascii="Times New Roman" w:hAnsi="Times New Roman" w:cs="Times New Roman"/>
          <w:sz w:val="26"/>
          <w:szCs w:val="26"/>
        </w:rPr>
        <w:t>Hiển thị danh sách các nhà sản xuất và chức năng thêm, xóa, sửa nhà sản xuất.</w:t>
      </w:r>
    </w:p>
    <w:p w14:paraId="31223CB2" w14:textId="77777777" w:rsidR="00430A1A" w:rsidRPr="00D756AC" w:rsidRDefault="00430A1A">
      <w:pPr>
        <w:spacing w:line="295" w:lineRule="auto"/>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097F35BC" w14:textId="77777777" w:rsidR="00430A1A" w:rsidRPr="00D756AC" w:rsidRDefault="00430A1A">
      <w:pPr>
        <w:pStyle w:val="BodyText"/>
        <w:rPr>
          <w:rFonts w:ascii="Times New Roman" w:hAnsi="Times New Roman" w:cs="Times New Roman"/>
          <w:sz w:val="26"/>
          <w:szCs w:val="26"/>
        </w:rPr>
      </w:pPr>
    </w:p>
    <w:p w14:paraId="703D2232" w14:textId="77777777" w:rsidR="00430A1A" w:rsidRPr="00D756AC" w:rsidRDefault="00430A1A">
      <w:pPr>
        <w:pStyle w:val="BodyText"/>
        <w:spacing w:before="2"/>
        <w:rPr>
          <w:rFonts w:ascii="Times New Roman" w:hAnsi="Times New Roman" w:cs="Times New Roman"/>
          <w:sz w:val="26"/>
          <w:szCs w:val="26"/>
        </w:rPr>
      </w:pPr>
    </w:p>
    <w:p w14:paraId="7455BB24" w14:textId="77777777" w:rsidR="00430A1A" w:rsidRPr="00D756AC" w:rsidRDefault="00000000">
      <w:pPr>
        <w:pStyle w:val="Heading3"/>
        <w:numPr>
          <w:ilvl w:val="1"/>
          <w:numId w:val="2"/>
        </w:numPr>
        <w:tabs>
          <w:tab w:val="left" w:pos="2079"/>
          <w:tab w:val="left" w:pos="2080"/>
        </w:tabs>
        <w:ind w:left="2079" w:hanging="1440"/>
        <w:rPr>
          <w:rFonts w:ascii="Times New Roman" w:hAnsi="Times New Roman" w:cs="Times New Roman"/>
          <w:sz w:val="26"/>
          <w:szCs w:val="26"/>
        </w:rPr>
      </w:pPr>
      <w:bookmarkStart w:id="40" w:name="_TOC_250003"/>
      <w:r w:rsidRPr="00D756AC">
        <w:rPr>
          <w:rFonts w:ascii="Times New Roman" w:hAnsi="Times New Roman" w:cs="Times New Roman"/>
          <w:color w:val="BC001B"/>
          <w:spacing w:val="-7"/>
          <w:sz w:val="26"/>
          <w:szCs w:val="26"/>
        </w:rPr>
        <w:t xml:space="preserve">Trang </w:t>
      </w:r>
      <w:r w:rsidRPr="00D756AC">
        <w:rPr>
          <w:rFonts w:ascii="Times New Roman" w:hAnsi="Times New Roman" w:cs="Times New Roman"/>
          <w:color w:val="BC001B"/>
          <w:sz w:val="26"/>
          <w:szCs w:val="26"/>
        </w:rPr>
        <w:t>quản lý sản</w:t>
      </w:r>
      <w:r w:rsidRPr="00D756AC">
        <w:rPr>
          <w:rFonts w:ascii="Times New Roman" w:hAnsi="Times New Roman" w:cs="Times New Roman"/>
          <w:color w:val="BC001B"/>
          <w:spacing w:val="3"/>
          <w:sz w:val="26"/>
          <w:szCs w:val="26"/>
        </w:rPr>
        <w:t xml:space="preserve"> </w:t>
      </w:r>
      <w:bookmarkEnd w:id="40"/>
      <w:r w:rsidRPr="00D756AC">
        <w:rPr>
          <w:rFonts w:ascii="Times New Roman" w:hAnsi="Times New Roman" w:cs="Times New Roman"/>
          <w:color w:val="BC001B"/>
          <w:sz w:val="26"/>
          <w:szCs w:val="26"/>
        </w:rPr>
        <w:t>phẩm</w:t>
      </w:r>
    </w:p>
    <w:p w14:paraId="17F95256" w14:textId="77777777" w:rsidR="00430A1A" w:rsidRPr="00D756AC" w:rsidRDefault="00000000">
      <w:pPr>
        <w:rPr>
          <w:rFonts w:ascii="Times New Roman" w:hAnsi="Times New Roman" w:cs="Times New Roman"/>
          <w:sz w:val="26"/>
          <w:szCs w:val="26"/>
        </w:rPr>
      </w:pPr>
      <w:r w:rsidRPr="00D756AC">
        <w:rPr>
          <w:rFonts w:ascii="Times New Roman" w:hAnsi="Times New Roman" w:cs="Times New Roman"/>
          <w:noProof/>
          <w:sz w:val="26"/>
          <w:szCs w:val="26"/>
        </w:rPr>
        <w:drawing>
          <wp:inline distT="0" distB="0" distL="114300" distR="114300" wp14:anchorId="39FB35B8" wp14:editId="7548B71F">
            <wp:extent cx="6832600" cy="3843020"/>
            <wp:effectExtent l="0" t="0" r="10160" b="12700"/>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1"/>
                    <pic:cNvPicPr>
                      <a:picLocks noChangeAspect="1"/>
                    </pic:cNvPicPr>
                  </pic:nvPicPr>
                  <pic:blipFill>
                    <a:blip r:embed="rId41"/>
                    <a:stretch>
                      <a:fillRect/>
                    </a:stretch>
                  </pic:blipFill>
                  <pic:spPr>
                    <a:xfrm>
                      <a:off x="0" y="0"/>
                      <a:ext cx="6832600" cy="3843020"/>
                    </a:xfrm>
                    <a:prstGeom prst="rect">
                      <a:avLst/>
                    </a:prstGeom>
                    <a:noFill/>
                    <a:ln>
                      <a:noFill/>
                    </a:ln>
                  </pic:spPr>
                </pic:pic>
              </a:graphicData>
            </a:graphic>
          </wp:inline>
        </w:drawing>
      </w:r>
    </w:p>
    <w:p w14:paraId="52D86344" w14:textId="77777777" w:rsidR="00430A1A" w:rsidRPr="00D756AC" w:rsidRDefault="00430A1A">
      <w:pPr>
        <w:pStyle w:val="BodyText"/>
        <w:spacing w:before="1"/>
        <w:rPr>
          <w:rFonts w:ascii="Times New Roman" w:hAnsi="Times New Roman" w:cs="Times New Roman"/>
          <w:sz w:val="26"/>
          <w:szCs w:val="26"/>
        </w:rPr>
      </w:pPr>
    </w:p>
    <w:p w14:paraId="5265001E" w14:textId="77777777" w:rsidR="00430A1A" w:rsidRPr="00D756AC" w:rsidRDefault="00000000">
      <w:pPr>
        <w:pStyle w:val="BodyText"/>
        <w:spacing w:line="295" w:lineRule="auto"/>
        <w:ind w:left="640" w:right="614"/>
        <w:rPr>
          <w:rFonts w:ascii="Times New Roman" w:hAnsi="Times New Roman" w:cs="Times New Roman"/>
          <w:sz w:val="26"/>
          <w:szCs w:val="26"/>
        </w:rPr>
      </w:pPr>
      <w:r w:rsidRPr="00D756AC">
        <w:rPr>
          <w:rFonts w:ascii="Times New Roman" w:hAnsi="Times New Roman" w:cs="Times New Roman"/>
          <w:sz w:val="26"/>
          <w:szCs w:val="26"/>
        </w:rPr>
        <w:t>Hiển thị danh sách các sản phẩm và chức năng thêm, xóa, sửa, upload hình cho sản phẩm.</w:t>
      </w:r>
    </w:p>
    <w:p w14:paraId="07C265A1" w14:textId="77777777" w:rsidR="00430A1A" w:rsidRPr="00D756AC" w:rsidRDefault="00430A1A">
      <w:pPr>
        <w:spacing w:line="295" w:lineRule="auto"/>
        <w:rPr>
          <w:rFonts w:ascii="Times New Roman" w:hAnsi="Times New Roman" w:cs="Times New Roman"/>
          <w:sz w:val="26"/>
          <w:szCs w:val="26"/>
        </w:rPr>
        <w:sectPr w:rsidR="00430A1A" w:rsidRPr="00D756AC">
          <w:pgSz w:w="12240" w:h="15840"/>
          <w:pgMar w:top="980" w:right="680" w:bottom="1300" w:left="800" w:header="704" w:footer="1106" w:gutter="0"/>
          <w:cols w:space="720"/>
        </w:sectPr>
      </w:pPr>
    </w:p>
    <w:p w14:paraId="47C18616" w14:textId="77777777" w:rsidR="00430A1A" w:rsidRPr="00D756AC" w:rsidRDefault="00430A1A">
      <w:pPr>
        <w:pStyle w:val="BodyText"/>
        <w:rPr>
          <w:rFonts w:ascii="Times New Roman" w:hAnsi="Times New Roman" w:cs="Times New Roman"/>
          <w:sz w:val="26"/>
          <w:szCs w:val="26"/>
        </w:rPr>
      </w:pPr>
    </w:p>
    <w:p w14:paraId="6641E776" w14:textId="77777777" w:rsidR="00430A1A" w:rsidRPr="00D756AC" w:rsidRDefault="00430A1A">
      <w:pPr>
        <w:pStyle w:val="BodyText"/>
        <w:spacing w:before="4"/>
        <w:rPr>
          <w:rFonts w:ascii="Times New Roman" w:hAnsi="Times New Roman" w:cs="Times New Roman"/>
          <w:sz w:val="26"/>
          <w:szCs w:val="26"/>
        </w:rPr>
      </w:pPr>
    </w:p>
    <w:p w14:paraId="0959822C" w14:textId="77777777" w:rsidR="00430A1A" w:rsidRPr="00D756AC" w:rsidRDefault="00000000">
      <w:pPr>
        <w:pStyle w:val="Heading2"/>
        <w:numPr>
          <w:ilvl w:val="0"/>
          <w:numId w:val="2"/>
        </w:numPr>
        <w:tabs>
          <w:tab w:val="left" w:pos="1075"/>
        </w:tabs>
        <w:rPr>
          <w:rFonts w:ascii="Times New Roman" w:hAnsi="Times New Roman" w:cs="Times New Roman"/>
          <w:sz w:val="26"/>
          <w:szCs w:val="26"/>
        </w:rPr>
      </w:pPr>
      <w:bookmarkStart w:id="41" w:name="_TOC_250002"/>
      <w:r w:rsidRPr="00D756AC">
        <w:rPr>
          <w:rFonts w:ascii="Times New Roman" w:hAnsi="Times New Roman" w:cs="Times New Roman"/>
          <w:color w:val="8B0013"/>
          <w:sz w:val="26"/>
          <w:szCs w:val="26"/>
        </w:rPr>
        <w:t>Tổng</w:t>
      </w:r>
      <w:r w:rsidRPr="00D756AC">
        <w:rPr>
          <w:rFonts w:ascii="Times New Roman" w:hAnsi="Times New Roman" w:cs="Times New Roman"/>
          <w:color w:val="8B0013"/>
          <w:spacing w:val="-1"/>
          <w:sz w:val="26"/>
          <w:szCs w:val="26"/>
        </w:rPr>
        <w:t xml:space="preserve"> </w:t>
      </w:r>
      <w:bookmarkEnd w:id="41"/>
      <w:r w:rsidRPr="00D756AC">
        <w:rPr>
          <w:rFonts w:ascii="Times New Roman" w:hAnsi="Times New Roman" w:cs="Times New Roman"/>
          <w:color w:val="8B0013"/>
          <w:sz w:val="26"/>
          <w:szCs w:val="26"/>
        </w:rPr>
        <w:t>kết</w:t>
      </w:r>
    </w:p>
    <w:p w14:paraId="49E37F77" w14:textId="77777777" w:rsidR="00430A1A" w:rsidRPr="00D756AC" w:rsidRDefault="00000000">
      <w:pPr>
        <w:pStyle w:val="Heading3"/>
        <w:numPr>
          <w:ilvl w:val="1"/>
          <w:numId w:val="2"/>
        </w:numPr>
        <w:tabs>
          <w:tab w:val="left" w:pos="1360"/>
        </w:tabs>
        <w:spacing w:before="312"/>
        <w:ind w:left="1360" w:hanging="720"/>
        <w:rPr>
          <w:rFonts w:ascii="Times New Roman" w:hAnsi="Times New Roman" w:cs="Times New Roman"/>
          <w:sz w:val="26"/>
          <w:szCs w:val="26"/>
        </w:rPr>
      </w:pPr>
      <w:bookmarkStart w:id="42" w:name="_TOC_250001"/>
      <w:r w:rsidRPr="00D756AC">
        <w:rPr>
          <w:rFonts w:ascii="Times New Roman" w:hAnsi="Times New Roman" w:cs="Times New Roman"/>
          <w:color w:val="BC001B"/>
          <w:sz w:val="26"/>
          <w:szCs w:val="26"/>
        </w:rPr>
        <w:t>Các chức năng đã hoàn</w:t>
      </w:r>
      <w:r w:rsidRPr="00D756AC">
        <w:rPr>
          <w:rFonts w:ascii="Times New Roman" w:hAnsi="Times New Roman" w:cs="Times New Roman"/>
          <w:color w:val="BC001B"/>
          <w:spacing w:val="-5"/>
          <w:sz w:val="26"/>
          <w:szCs w:val="26"/>
        </w:rPr>
        <w:t xml:space="preserve"> </w:t>
      </w:r>
      <w:bookmarkEnd w:id="42"/>
      <w:r w:rsidRPr="00D756AC">
        <w:rPr>
          <w:rFonts w:ascii="Times New Roman" w:hAnsi="Times New Roman" w:cs="Times New Roman"/>
          <w:color w:val="BC001B"/>
          <w:sz w:val="26"/>
          <w:szCs w:val="26"/>
        </w:rPr>
        <w:t>thành</w:t>
      </w:r>
    </w:p>
    <w:p w14:paraId="379DDBE3" w14:textId="77777777" w:rsidR="00430A1A" w:rsidRPr="00D756AC" w:rsidRDefault="00000000">
      <w:pPr>
        <w:pStyle w:val="BodyText"/>
        <w:spacing w:before="75"/>
        <w:ind w:left="640"/>
        <w:rPr>
          <w:rFonts w:ascii="Times New Roman" w:hAnsi="Times New Roman" w:cs="Times New Roman"/>
          <w:sz w:val="26"/>
          <w:szCs w:val="26"/>
        </w:rPr>
      </w:pPr>
      <w:r w:rsidRPr="00D756AC">
        <w:rPr>
          <w:rFonts w:ascii="Times New Roman" w:hAnsi="Times New Roman" w:cs="Times New Roman"/>
          <w:sz w:val="26"/>
          <w:szCs w:val="26"/>
        </w:rPr>
        <w:t>*Đồ án hiện chỉ mới được thực hiện ở giai đoạn 1:</w:t>
      </w:r>
    </w:p>
    <w:p w14:paraId="3E095D45" w14:textId="77777777" w:rsidR="00430A1A" w:rsidRPr="00D756AC" w:rsidRDefault="00000000">
      <w:pPr>
        <w:pStyle w:val="BodyText"/>
        <w:spacing w:before="83"/>
        <w:ind w:left="640"/>
        <w:rPr>
          <w:rFonts w:ascii="Times New Roman" w:hAnsi="Times New Roman" w:cs="Times New Roman"/>
          <w:sz w:val="26"/>
          <w:szCs w:val="26"/>
        </w:rPr>
      </w:pPr>
      <w:r w:rsidRPr="00D756AC">
        <w:rPr>
          <w:rFonts w:ascii="Times New Roman" w:hAnsi="Times New Roman" w:cs="Times New Roman"/>
          <w:sz w:val="26"/>
          <w:szCs w:val="26"/>
        </w:rPr>
        <w:t>-Thêm giỏ hàng, xóa và sửa chi tiết giỏ hàng, đặt hàng.</w:t>
      </w:r>
    </w:p>
    <w:p w14:paraId="084BF6B0" w14:textId="77777777" w:rsidR="00430A1A" w:rsidRPr="00D756AC" w:rsidRDefault="00000000">
      <w:pPr>
        <w:pStyle w:val="BodyText"/>
        <w:spacing w:before="68"/>
        <w:ind w:left="640"/>
        <w:rPr>
          <w:rFonts w:ascii="Times New Roman" w:hAnsi="Times New Roman" w:cs="Times New Roman"/>
          <w:sz w:val="26"/>
          <w:szCs w:val="26"/>
        </w:rPr>
      </w:pPr>
      <w:r w:rsidRPr="00D756AC">
        <w:rPr>
          <w:rFonts w:ascii="Times New Roman" w:hAnsi="Times New Roman" w:cs="Times New Roman"/>
          <w:sz w:val="26"/>
          <w:szCs w:val="26"/>
        </w:rPr>
        <w:t>-Đăng ký, đăng nhập.</w:t>
      </w:r>
    </w:p>
    <w:p w14:paraId="65437083" w14:textId="77777777" w:rsidR="00430A1A" w:rsidRPr="00D756AC" w:rsidRDefault="00000000">
      <w:pPr>
        <w:pStyle w:val="BodyText"/>
        <w:spacing w:before="68"/>
        <w:ind w:left="640"/>
        <w:rPr>
          <w:rFonts w:ascii="Times New Roman" w:hAnsi="Times New Roman" w:cs="Times New Roman"/>
          <w:sz w:val="26"/>
          <w:szCs w:val="26"/>
        </w:rPr>
      </w:pPr>
      <w:r w:rsidRPr="00D756AC">
        <w:rPr>
          <w:rFonts w:ascii="Times New Roman" w:hAnsi="Times New Roman" w:cs="Times New Roman"/>
          <w:sz w:val="26"/>
          <w:szCs w:val="26"/>
        </w:rPr>
        <w:t>-Hiển thị danh sách sản phẩm theo loại, theo nhà sản xuất.</w:t>
      </w:r>
    </w:p>
    <w:p w14:paraId="674042BB" w14:textId="77777777" w:rsidR="00430A1A" w:rsidRPr="00D756AC" w:rsidRDefault="00000000">
      <w:pPr>
        <w:pStyle w:val="BodyText"/>
        <w:spacing w:before="84"/>
        <w:ind w:left="640"/>
        <w:rPr>
          <w:rFonts w:ascii="Times New Roman" w:hAnsi="Times New Roman" w:cs="Times New Roman"/>
          <w:sz w:val="26"/>
          <w:szCs w:val="26"/>
        </w:rPr>
      </w:pPr>
      <w:r w:rsidRPr="00D756AC">
        <w:rPr>
          <w:rFonts w:ascii="Times New Roman" w:hAnsi="Times New Roman" w:cs="Times New Roman"/>
          <w:sz w:val="26"/>
          <w:szCs w:val="26"/>
        </w:rPr>
        <w:t>-Thống kê dữ liệu.</w:t>
      </w:r>
    </w:p>
    <w:p w14:paraId="274CE46A" w14:textId="77777777" w:rsidR="00430A1A" w:rsidRPr="00D756AC" w:rsidRDefault="00000000">
      <w:pPr>
        <w:pStyle w:val="BodyText"/>
        <w:spacing w:before="68"/>
        <w:ind w:left="640"/>
        <w:rPr>
          <w:rFonts w:ascii="Times New Roman" w:hAnsi="Times New Roman" w:cs="Times New Roman"/>
          <w:sz w:val="26"/>
          <w:szCs w:val="26"/>
        </w:rPr>
      </w:pPr>
      <w:r w:rsidRPr="00D756AC">
        <w:rPr>
          <w:rFonts w:ascii="Times New Roman" w:hAnsi="Times New Roman" w:cs="Times New Roman"/>
          <w:sz w:val="26"/>
          <w:szCs w:val="26"/>
        </w:rPr>
        <w:t>-Phân quyền và quản lý quyền.</w:t>
      </w:r>
    </w:p>
    <w:p w14:paraId="4BE3803D" w14:textId="77777777" w:rsidR="00430A1A" w:rsidRPr="00D756AC" w:rsidRDefault="00000000">
      <w:pPr>
        <w:pStyle w:val="BodyText"/>
        <w:spacing w:before="68"/>
        <w:ind w:left="640"/>
        <w:rPr>
          <w:rFonts w:ascii="Times New Roman" w:hAnsi="Times New Roman" w:cs="Times New Roman"/>
          <w:sz w:val="26"/>
          <w:szCs w:val="26"/>
        </w:rPr>
      </w:pPr>
      <w:r w:rsidRPr="00D756AC">
        <w:rPr>
          <w:rFonts w:ascii="Times New Roman" w:hAnsi="Times New Roman" w:cs="Times New Roman"/>
          <w:sz w:val="26"/>
          <w:szCs w:val="26"/>
        </w:rPr>
        <w:t>-Quản lý tài khoản.</w:t>
      </w:r>
    </w:p>
    <w:p w14:paraId="71BB73CE" w14:textId="77777777" w:rsidR="00430A1A" w:rsidRPr="00D756AC" w:rsidRDefault="00000000">
      <w:pPr>
        <w:pStyle w:val="BodyText"/>
        <w:spacing w:before="84"/>
        <w:ind w:left="640"/>
        <w:rPr>
          <w:rFonts w:ascii="Times New Roman" w:hAnsi="Times New Roman" w:cs="Times New Roman"/>
          <w:sz w:val="26"/>
          <w:szCs w:val="26"/>
        </w:rPr>
      </w:pPr>
      <w:r w:rsidRPr="00D756AC">
        <w:rPr>
          <w:rFonts w:ascii="Times New Roman" w:hAnsi="Times New Roman" w:cs="Times New Roman"/>
          <w:sz w:val="26"/>
          <w:szCs w:val="26"/>
        </w:rPr>
        <w:t>-Quản lý đơn đặt hàng.</w:t>
      </w:r>
    </w:p>
    <w:p w14:paraId="3F56A943" w14:textId="77777777" w:rsidR="00430A1A" w:rsidRPr="00D756AC" w:rsidRDefault="00000000">
      <w:pPr>
        <w:pStyle w:val="BodyText"/>
        <w:spacing w:before="68"/>
        <w:ind w:left="640"/>
        <w:rPr>
          <w:rFonts w:ascii="Times New Roman" w:hAnsi="Times New Roman" w:cs="Times New Roman"/>
          <w:sz w:val="26"/>
          <w:szCs w:val="26"/>
        </w:rPr>
      </w:pPr>
      <w:r w:rsidRPr="00D756AC">
        <w:rPr>
          <w:rFonts w:ascii="Times New Roman" w:hAnsi="Times New Roman" w:cs="Times New Roman"/>
          <w:sz w:val="26"/>
          <w:szCs w:val="26"/>
        </w:rPr>
        <w:t>-Quản lý nhập hàng và sản phẩm sắp hết hàng.</w:t>
      </w:r>
    </w:p>
    <w:p w14:paraId="7AA839E4" w14:textId="77777777" w:rsidR="00430A1A" w:rsidRPr="00D756AC" w:rsidRDefault="00000000">
      <w:pPr>
        <w:pStyle w:val="BodyText"/>
        <w:spacing w:before="68"/>
        <w:ind w:left="640"/>
        <w:rPr>
          <w:rFonts w:ascii="Times New Roman" w:hAnsi="Times New Roman" w:cs="Times New Roman"/>
          <w:sz w:val="26"/>
          <w:szCs w:val="26"/>
        </w:rPr>
      </w:pPr>
      <w:r w:rsidRPr="00D756AC">
        <w:rPr>
          <w:rFonts w:ascii="Times New Roman" w:hAnsi="Times New Roman" w:cs="Times New Roman"/>
          <w:sz w:val="26"/>
          <w:szCs w:val="26"/>
        </w:rPr>
        <w:t>-Quản lý sản phẩm, loại sản phẩm, nhà sản xuất.</w:t>
      </w:r>
    </w:p>
    <w:p w14:paraId="22C1D5C4" w14:textId="77777777" w:rsidR="00430A1A" w:rsidRPr="00D756AC" w:rsidRDefault="00430A1A">
      <w:pPr>
        <w:pStyle w:val="BodyText"/>
        <w:spacing w:before="4"/>
        <w:rPr>
          <w:rFonts w:ascii="Times New Roman" w:hAnsi="Times New Roman" w:cs="Times New Roman"/>
          <w:sz w:val="26"/>
          <w:szCs w:val="26"/>
        </w:rPr>
      </w:pPr>
    </w:p>
    <w:p w14:paraId="01329673" w14:textId="77777777" w:rsidR="00430A1A" w:rsidRPr="00D756AC" w:rsidRDefault="00000000">
      <w:pPr>
        <w:pStyle w:val="Heading3"/>
        <w:numPr>
          <w:ilvl w:val="1"/>
          <w:numId w:val="2"/>
        </w:numPr>
        <w:tabs>
          <w:tab w:val="left" w:pos="1360"/>
        </w:tabs>
        <w:spacing w:before="0"/>
        <w:ind w:left="1360" w:hanging="720"/>
        <w:rPr>
          <w:rFonts w:ascii="Times New Roman" w:hAnsi="Times New Roman" w:cs="Times New Roman"/>
          <w:sz w:val="26"/>
          <w:szCs w:val="26"/>
        </w:rPr>
      </w:pPr>
      <w:bookmarkStart w:id="43" w:name="_TOC_250000"/>
      <w:r w:rsidRPr="00D756AC">
        <w:rPr>
          <w:rFonts w:ascii="Times New Roman" w:hAnsi="Times New Roman" w:cs="Times New Roman"/>
          <w:color w:val="BC001B"/>
          <w:sz w:val="26"/>
          <w:szCs w:val="26"/>
        </w:rPr>
        <w:t>Các chức năng có thể phát</w:t>
      </w:r>
      <w:r w:rsidRPr="00D756AC">
        <w:rPr>
          <w:rFonts w:ascii="Times New Roman" w:hAnsi="Times New Roman" w:cs="Times New Roman"/>
          <w:color w:val="BC001B"/>
          <w:spacing w:val="-6"/>
          <w:sz w:val="26"/>
          <w:szCs w:val="26"/>
        </w:rPr>
        <w:t xml:space="preserve"> </w:t>
      </w:r>
      <w:bookmarkEnd w:id="43"/>
      <w:r w:rsidRPr="00D756AC">
        <w:rPr>
          <w:rFonts w:ascii="Times New Roman" w:hAnsi="Times New Roman" w:cs="Times New Roman"/>
          <w:color w:val="BC001B"/>
          <w:sz w:val="26"/>
          <w:szCs w:val="26"/>
        </w:rPr>
        <w:t>triển</w:t>
      </w:r>
    </w:p>
    <w:p w14:paraId="0CC26FE1" w14:textId="77777777" w:rsidR="00430A1A" w:rsidRPr="00D756AC" w:rsidRDefault="00000000">
      <w:pPr>
        <w:pStyle w:val="ListParagraph"/>
        <w:numPr>
          <w:ilvl w:val="0"/>
          <w:numId w:val="3"/>
        </w:numPr>
        <w:tabs>
          <w:tab w:val="left" w:pos="834"/>
        </w:tabs>
        <w:spacing w:before="75"/>
        <w:ind w:left="833" w:hanging="194"/>
        <w:rPr>
          <w:rFonts w:ascii="Times New Roman" w:hAnsi="Times New Roman" w:cs="Times New Roman"/>
          <w:sz w:val="26"/>
          <w:szCs w:val="26"/>
        </w:rPr>
      </w:pPr>
      <w:r w:rsidRPr="00D756AC">
        <w:rPr>
          <w:rFonts w:ascii="Times New Roman" w:hAnsi="Times New Roman" w:cs="Times New Roman"/>
          <w:sz w:val="26"/>
          <w:szCs w:val="26"/>
        </w:rPr>
        <w:t>Thêm ưu đãi cho hội viên.</w:t>
      </w:r>
    </w:p>
    <w:p w14:paraId="1A4AC3C3" w14:textId="77777777" w:rsidR="00430A1A" w:rsidRPr="00D756AC" w:rsidRDefault="00000000">
      <w:pPr>
        <w:pStyle w:val="ListParagraph"/>
        <w:numPr>
          <w:ilvl w:val="0"/>
          <w:numId w:val="3"/>
        </w:numPr>
        <w:tabs>
          <w:tab w:val="left" w:pos="834"/>
        </w:tabs>
        <w:spacing w:before="68"/>
        <w:ind w:left="833" w:hanging="194"/>
        <w:rPr>
          <w:rFonts w:ascii="Times New Roman" w:hAnsi="Times New Roman" w:cs="Times New Roman"/>
          <w:sz w:val="26"/>
          <w:szCs w:val="26"/>
        </w:rPr>
      </w:pPr>
      <w:r w:rsidRPr="00D756AC">
        <w:rPr>
          <w:rFonts w:ascii="Times New Roman" w:hAnsi="Times New Roman" w:cs="Times New Roman"/>
          <w:sz w:val="26"/>
          <w:szCs w:val="26"/>
        </w:rPr>
        <w:t>Bình luận sản phẩm.</w:t>
      </w:r>
    </w:p>
    <w:p w14:paraId="4144D795" w14:textId="77777777" w:rsidR="00430A1A" w:rsidRPr="00D756AC" w:rsidRDefault="00000000">
      <w:pPr>
        <w:pStyle w:val="ListParagraph"/>
        <w:numPr>
          <w:ilvl w:val="0"/>
          <w:numId w:val="3"/>
        </w:numPr>
        <w:tabs>
          <w:tab w:val="left" w:pos="834"/>
        </w:tabs>
        <w:spacing w:before="84"/>
        <w:ind w:left="833" w:hanging="194"/>
        <w:rPr>
          <w:rFonts w:ascii="Times New Roman" w:hAnsi="Times New Roman" w:cs="Times New Roman"/>
          <w:sz w:val="26"/>
          <w:szCs w:val="26"/>
        </w:rPr>
      </w:pPr>
      <w:r w:rsidRPr="00D756AC">
        <w:rPr>
          <w:rFonts w:ascii="Times New Roman" w:hAnsi="Times New Roman" w:cs="Times New Roman"/>
          <w:sz w:val="26"/>
          <w:szCs w:val="26"/>
        </w:rPr>
        <w:t>Tìm kiếm trong trang quản</w:t>
      </w:r>
      <w:r w:rsidRPr="00D756AC">
        <w:rPr>
          <w:rFonts w:ascii="Times New Roman" w:hAnsi="Times New Roman" w:cs="Times New Roman"/>
          <w:spacing w:val="-1"/>
          <w:sz w:val="26"/>
          <w:szCs w:val="26"/>
        </w:rPr>
        <w:t xml:space="preserve"> </w:t>
      </w:r>
      <w:r w:rsidRPr="00D756AC">
        <w:rPr>
          <w:rFonts w:ascii="Times New Roman" w:hAnsi="Times New Roman" w:cs="Times New Roman"/>
          <w:sz w:val="26"/>
          <w:szCs w:val="26"/>
        </w:rPr>
        <w:t>lý.</w:t>
      </w:r>
    </w:p>
    <w:p w14:paraId="090F591E" w14:textId="77777777" w:rsidR="00430A1A" w:rsidRPr="00D756AC" w:rsidRDefault="00000000">
      <w:pPr>
        <w:pStyle w:val="ListParagraph"/>
        <w:numPr>
          <w:ilvl w:val="0"/>
          <w:numId w:val="3"/>
        </w:numPr>
        <w:tabs>
          <w:tab w:val="left" w:pos="849"/>
        </w:tabs>
        <w:spacing w:before="68" w:line="295" w:lineRule="auto"/>
        <w:ind w:right="771" w:firstLine="0"/>
        <w:rPr>
          <w:rFonts w:ascii="Times New Roman" w:hAnsi="Times New Roman" w:cs="Times New Roman"/>
          <w:sz w:val="26"/>
          <w:szCs w:val="26"/>
        </w:rPr>
      </w:pPr>
      <w:r w:rsidRPr="00D756AC">
        <w:rPr>
          <w:rFonts w:ascii="Times New Roman" w:hAnsi="Times New Roman" w:cs="Times New Roman"/>
          <w:sz w:val="26"/>
          <w:szCs w:val="26"/>
        </w:rPr>
        <w:t xml:space="preserve">Xác thực 2 yếu tố qua gmail hoặc điện thoại khi đăng ký, quên mật </w:t>
      </w:r>
      <w:r w:rsidRPr="00D756AC">
        <w:rPr>
          <w:rFonts w:ascii="Times New Roman" w:hAnsi="Times New Roman" w:cs="Times New Roman"/>
          <w:spacing w:val="-4"/>
          <w:sz w:val="26"/>
          <w:szCs w:val="26"/>
        </w:rPr>
        <w:t xml:space="preserve">khẩu, </w:t>
      </w:r>
      <w:r w:rsidRPr="00D756AC">
        <w:rPr>
          <w:rFonts w:ascii="Times New Roman" w:hAnsi="Times New Roman" w:cs="Times New Roman"/>
          <w:sz w:val="26"/>
          <w:szCs w:val="26"/>
        </w:rPr>
        <w:t>mã hóa mật khẩu.</w:t>
      </w:r>
    </w:p>
    <w:p w14:paraId="2CDA97EF" w14:textId="77777777" w:rsidR="00430A1A" w:rsidRPr="00D756AC" w:rsidRDefault="00000000">
      <w:pPr>
        <w:pStyle w:val="ListParagraph"/>
        <w:numPr>
          <w:ilvl w:val="0"/>
          <w:numId w:val="3"/>
        </w:numPr>
        <w:tabs>
          <w:tab w:val="left" w:pos="834"/>
        </w:tabs>
        <w:spacing w:before="17"/>
        <w:ind w:left="833" w:hanging="194"/>
        <w:rPr>
          <w:rFonts w:ascii="Times New Roman" w:hAnsi="Times New Roman" w:cs="Times New Roman"/>
          <w:sz w:val="26"/>
          <w:szCs w:val="26"/>
        </w:rPr>
      </w:pPr>
      <w:r w:rsidRPr="00D756AC">
        <w:rPr>
          <w:rFonts w:ascii="Times New Roman" w:hAnsi="Times New Roman" w:cs="Times New Roman"/>
          <w:sz w:val="26"/>
          <w:szCs w:val="26"/>
        </w:rPr>
        <w:t>Áp dụng async &amp; await để tối ưu hóa trang</w:t>
      </w:r>
      <w:r w:rsidRPr="00D756AC">
        <w:rPr>
          <w:rFonts w:ascii="Times New Roman" w:hAnsi="Times New Roman" w:cs="Times New Roman"/>
          <w:spacing w:val="-3"/>
          <w:sz w:val="26"/>
          <w:szCs w:val="26"/>
        </w:rPr>
        <w:t xml:space="preserve"> </w:t>
      </w:r>
      <w:r w:rsidRPr="00D756AC">
        <w:rPr>
          <w:rFonts w:ascii="Times New Roman" w:hAnsi="Times New Roman" w:cs="Times New Roman"/>
          <w:sz w:val="26"/>
          <w:szCs w:val="26"/>
        </w:rPr>
        <w:t>web.</w:t>
      </w:r>
    </w:p>
    <w:p w14:paraId="590382F7" w14:textId="77777777" w:rsidR="00430A1A" w:rsidRPr="00D756AC" w:rsidRDefault="00000000">
      <w:pPr>
        <w:pStyle w:val="ListParagraph"/>
        <w:numPr>
          <w:ilvl w:val="0"/>
          <w:numId w:val="3"/>
        </w:numPr>
        <w:tabs>
          <w:tab w:val="left" w:pos="834"/>
        </w:tabs>
        <w:spacing w:before="69"/>
        <w:ind w:left="833" w:hanging="194"/>
        <w:rPr>
          <w:rFonts w:ascii="Times New Roman" w:hAnsi="Times New Roman" w:cs="Times New Roman"/>
          <w:sz w:val="26"/>
          <w:szCs w:val="26"/>
        </w:rPr>
      </w:pPr>
      <w:r w:rsidRPr="00D756AC">
        <w:rPr>
          <w:rFonts w:ascii="Times New Roman" w:hAnsi="Times New Roman" w:cs="Times New Roman"/>
          <w:sz w:val="26"/>
          <w:szCs w:val="26"/>
        </w:rPr>
        <w:t>Thêm sơ đồ trong trang</w:t>
      </w:r>
      <w:r w:rsidRPr="00D756AC">
        <w:rPr>
          <w:rFonts w:ascii="Times New Roman" w:hAnsi="Times New Roman" w:cs="Times New Roman"/>
          <w:spacing w:val="-1"/>
          <w:sz w:val="26"/>
          <w:szCs w:val="26"/>
        </w:rPr>
        <w:t xml:space="preserve"> </w:t>
      </w:r>
      <w:r w:rsidRPr="00D756AC">
        <w:rPr>
          <w:rFonts w:ascii="Times New Roman" w:hAnsi="Times New Roman" w:cs="Times New Roman"/>
          <w:sz w:val="26"/>
          <w:szCs w:val="26"/>
        </w:rPr>
        <w:t>dashboard.</w:t>
      </w:r>
    </w:p>
    <w:p w14:paraId="76C42115" w14:textId="77777777" w:rsidR="00430A1A" w:rsidRPr="00D756AC" w:rsidRDefault="00000000">
      <w:pPr>
        <w:pStyle w:val="ListParagraph"/>
        <w:numPr>
          <w:ilvl w:val="0"/>
          <w:numId w:val="3"/>
        </w:numPr>
        <w:tabs>
          <w:tab w:val="left" w:pos="834"/>
        </w:tabs>
        <w:spacing w:before="68"/>
        <w:ind w:left="833" w:hanging="194"/>
        <w:rPr>
          <w:rFonts w:ascii="Times New Roman" w:hAnsi="Times New Roman" w:cs="Times New Roman"/>
          <w:sz w:val="26"/>
          <w:szCs w:val="26"/>
        </w:rPr>
      </w:pPr>
      <w:r w:rsidRPr="00D756AC">
        <w:rPr>
          <w:rFonts w:ascii="Times New Roman" w:hAnsi="Times New Roman" w:cs="Times New Roman"/>
          <w:sz w:val="26"/>
          <w:szCs w:val="26"/>
        </w:rPr>
        <w:t>Dùng attribute routing để đường dẫn chuẩn</w:t>
      </w:r>
      <w:r w:rsidRPr="00D756AC">
        <w:rPr>
          <w:rFonts w:ascii="Times New Roman" w:hAnsi="Times New Roman" w:cs="Times New Roman"/>
          <w:spacing w:val="-1"/>
          <w:sz w:val="26"/>
          <w:szCs w:val="26"/>
        </w:rPr>
        <w:t xml:space="preserve"> </w:t>
      </w:r>
      <w:r w:rsidRPr="00D756AC">
        <w:rPr>
          <w:rFonts w:ascii="Times New Roman" w:hAnsi="Times New Roman" w:cs="Times New Roman"/>
          <w:sz w:val="26"/>
          <w:szCs w:val="26"/>
        </w:rPr>
        <w:t>seo.</w:t>
      </w:r>
    </w:p>
    <w:p w14:paraId="5D361D49" w14:textId="77777777" w:rsidR="00430A1A" w:rsidRPr="00D756AC" w:rsidRDefault="00000000">
      <w:pPr>
        <w:pStyle w:val="ListParagraph"/>
        <w:numPr>
          <w:ilvl w:val="0"/>
          <w:numId w:val="3"/>
        </w:numPr>
        <w:tabs>
          <w:tab w:val="left" w:pos="834"/>
        </w:tabs>
        <w:spacing w:before="83"/>
        <w:ind w:left="833" w:hanging="194"/>
        <w:rPr>
          <w:rFonts w:ascii="Times New Roman" w:hAnsi="Times New Roman" w:cs="Times New Roman"/>
          <w:sz w:val="26"/>
          <w:szCs w:val="26"/>
        </w:rPr>
      </w:pPr>
      <w:r w:rsidRPr="00D756AC">
        <w:rPr>
          <w:rFonts w:ascii="Times New Roman" w:hAnsi="Times New Roman" w:cs="Times New Roman"/>
          <w:sz w:val="26"/>
          <w:szCs w:val="26"/>
        </w:rPr>
        <w:t>Áp dụng design pattern để hệ thống dễ quản lý code và dễ mở rộng hơn.</w:t>
      </w:r>
    </w:p>
    <w:sectPr w:rsidR="00430A1A" w:rsidRPr="00D756AC">
      <w:pgSz w:w="12240" w:h="15840"/>
      <w:pgMar w:top="980" w:right="680" w:bottom="1300" w:left="800" w:header="704" w:footer="11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DD817" w14:textId="77777777" w:rsidR="007D6FD1" w:rsidRDefault="007D6FD1">
      <w:r>
        <w:separator/>
      </w:r>
    </w:p>
  </w:endnote>
  <w:endnote w:type="continuationSeparator" w:id="0">
    <w:p w14:paraId="507866EC" w14:textId="77777777" w:rsidR="007D6FD1" w:rsidRDefault="007D6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ED83F" w14:textId="77777777" w:rsidR="00A47B73" w:rsidRDefault="00A47B73">
    <w:pPr>
      <w:pStyle w:val="Footer"/>
      <w:jc w:val="right"/>
      <w:rPr>
        <w:lang w:val="en-US"/>
      </w:rPr>
    </w:pPr>
  </w:p>
  <w:sdt>
    <w:sdtPr>
      <w:id w:val="-1604800902"/>
      <w:docPartObj>
        <w:docPartGallery w:val="Page Numbers (Bottom of Page)"/>
        <w:docPartUnique/>
      </w:docPartObj>
    </w:sdtPr>
    <w:sdtEndPr>
      <w:rPr>
        <w:noProof/>
      </w:rPr>
    </w:sdtEndPr>
    <w:sdtContent>
      <w:p w14:paraId="19F17C1F" w14:textId="43DB1005" w:rsidR="00E566A1" w:rsidRPr="00E566A1" w:rsidRDefault="00E566A1" w:rsidP="00E566A1">
        <w:pPr>
          <w:pStyle w:val="Footer"/>
          <w:pBdr>
            <w:top w:val="thinThickSmallGap" w:sz="24" w:space="1" w:color="auto"/>
          </w:pBdr>
          <w:ind w:right="360"/>
          <w:rPr>
            <w:rFonts w:ascii="Times New Roman" w:hAnsi="Times New Roman" w:cs="Times New Roman"/>
            <w:sz w:val="26"/>
            <w:szCs w:val="26"/>
            <w:lang w:val="en-US"/>
          </w:rPr>
        </w:pPr>
        <w:r w:rsidRPr="00E566A1">
          <w:rPr>
            <w:rFonts w:ascii="Times New Roman" w:hAnsi="Times New Roman" w:cs="Times New Roman"/>
            <w:sz w:val="26"/>
            <w:szCs w:val="26"/>
            <w:lang w:val="en-US"/>
          </w:rPr>
          <w:t>ĐOÀN DUY ANH</w:t>
        </w:r>
      </w:p>
      <w:p w14:paraId="63EB8534" w14:textId="60337CCA" w:rsidR="00A47B73" w:rsidRDefault="00A47B7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47BA20" w14:textId="21B0A0B7" w:rsidR="00430A1A" w:rsidRPr="00D756AC" w:rsidRDefault="00430A1A">
    <w:pPr>
      <w:pStyle w:val="BodyText"/>
      <w:spacing w:line="14" w:lineRule="auto"/>
      <w:rPr>
        <w:rFonts w:ascii="Times New Roman" w:hAnsi="Times New Roman" w:cs="Times New Roman"/>
        <w:sz w:val="26"/>
        <w:szCs w:val="2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DFD76" w14:textId="77777777" w:rsidR="007D6FD1" w:rsidRDefault="007D6FD1">
      <w:r>
        <w:separator/>
      </w:r>
    </w:p>
  </w:footnote>
  <w:footnote w:type="continuationSeparator" w:id="0">
    <w:p w14:paraId="77AD4A40" w14:textId="77777777" w:rsidR="007D6FD1" w:rsidRDefault="007D6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DB3A5" w14:textId="733E830B" w:rsidR="00D756AC" w:rsidRPr="00D756AC" w:rsidRDefault="00D756AC" w:rsidP="00D756AC">
    <w:pPr>
      <w:pStyle w:val="Header"/>
      <w:pBdr>
        <w:bottom w:val="thickThinSmallGap" w:sz="24" w:space="1" w:color="auto"/>
      </w:pBdr>
      <w:tabs>
        <w:tab w:val="clear" w:pos="8306"/>
        <w:tab w:val="right" w:pos="10206"/>
      </w:tabs>
      <w:rPr>
        <w:rFonts w:ascii="Times New Roman" w:hAnsi="Times New Roman" w:cs="Times New Roman"/>
        <w:sz w:val="26"/>
        <w:szCs w:val="26"/>
      </w:rPr>
    </w:pPr>
    <w:r w:rsidRPr="00D756AC">
      <w:rPr>
        <w:rFonts w:ascii="Times New Roman" w:hAnsi="Times New Roman" w:cs="Times New Roman"/>
        <w:sz w:val="26"/>
        <w:szCs w:val="26"/>
      </w:rPr>
      <w:t>Web bán</w:t>
    </w:r>
    <w:r w:rsidRPr="00D756AC">
      <w:rPr>
        <w:rFonts w:ascii="Times New Roman" w:hAnsi="Times New Roman" w:cs="Times New Roman"/>
        <w:sz w:val="26"/>
        <w:szCs w:val="26"/>
        <w:lang w:val="en-US"/>
      </w:rPr>
      <w:t xml:space="preserve"> Giày</w:t>
    </w:r>
    <w:r w:rsidRPr="00D756AC">
      <w:rPr>
        <w:rFonts w:ascii="Times New Roman" w:hAnsi="Times New Roman" w:cs="Times New Roman"/>
        <w:sz w:val="26"/>
        <w:szCs w:val="26"/>
      </w:rPr>
      <w:tab/>
    </w:r>
    <w:r w:rsidRPr="00D756AC">
      <w:rPr>
        <w:rFonts w:ascii="Times New Roman" w:hAnsi="Times New Roman" w:cs="Times New Roman"/>
        <w:sz w:val="26"/>
        <w:szCs w:val="26"/>
      </w:rPr>
      <w:tab/>
    </w:r>
    <w:r w:rsidRPr="00D756AC">
      <w:rPr>
        <w:rFonts w:ascii="Times New Roman" w:hAnsi="Times New Roman" w:cs="Times New Roman"/>
        <w:sz w:val="26"/>
        <w:szCs w:val="26"/>
        <w:lang w:val="en-US"/>
      </w:rPr>
      <w:t xml:space="preserve">              </w:t>
    </w:r>
    <w:r w:rsidRPr="00D756AC">
      <w:rPr>
        <w:rFonts w:ascii="Times New Roman" w:hAnsi="Times New Roman" w:cs="Times New Roman"/>
        <w:sz w:val="26"/>
        <w:szCs w:val="26"/>
      </w:rPr>
      <w:t>GVHD: TS. Nguyễn Nhứt Lam</w:t>
    </w:r>
  </w:p>
  <w:p w14:paraId="269874A3" w14:textId="4C49ED9E" w:rsidR="00430A1A" w:rsidRPr="00D756AC" w:rsidRDefault="00430A1A" w:rsidP="00D756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decimal"/>
      <w:lvlText w:val="%1."/>
      <w:lvlJc w:val="left"/>
      <w:pPr>
        <w:ind w:left="1075" w:hanging="435"/>
        <w:jc w:val="left"/>
      </w:pPr>
      <w:rPr>
        <w:rFonts w:ascii="Verdana" w:eastAsia="Verdana" w:hAnsi="Verdana" w:cs="Verdana" w:hint="default"/>
        <w:color w:val="8B0013"/>
        <w:w w:val="100"/>
        <w:sz w:val="32"/>
        <w:szCs w:val="32"/>
        <w:lang w:val="vi" w:eastAsia="en-US" w:bidi="ar-SA"/>
      </w:rPr>
    </w:lvl>
    <w:lvl w:ilvl="1">
      <w:start w:val="1"/>
      <w:numFmt w:val="decimal"/>
      <w:lvlText w:val="%1.%2."/>
      <w:lvlJc w:val="left"/>
      <w:pPr>
        <w:ind w:left="1210" w:hanging="570"/>
        <w:jc w:val="left"/>
      </w:pPr>
      <w:rPr>
        <w:rFonts w:ascii="Verdana" w:eastAsia="Verdana" w:hAnsi="Verdana" w:cs="Verdana" w:hint="default"/>
        <w:color w:val="BC001B"/>
        <w:w w:val="100"/>
        <w:sz w:val="26"/>
        <w:szCs w:val="26"/>
        <w:lang w:val="vi" w:eastAsia="en-US" w:bidi="ar-SA"/>
      </w:rPr>
    </w:lvl>
    <w:lvl w:ilvl="2">
      <w:start w:val="1"/>
      <w:numFmt w:val="decimal"/>
      <w:lvlText w:val="%1.%2.%3."/>
      <w:lvlJc w:val="left"/>
      <w:pPr>
        <w:ind w:left="2079" w:hanging="1440"/>
        <w:jc w:val="left"/>
      </w:pPr>
      <w:rPr>
        <w:rFonts w:ascii="Verdana" w:eastAsia="Verdana" w:hAnsi="Verdana" w:cs="Verdana" w:hint="default"/>
        <w:color w:val="BC001B"/>
        <w:spacing w:val="-5"/>
        <w:w w:val="100"/>
        <w:sz w:val="28"/>
        <w:szCs w:val="28"/>
        <w:lang w:val="vi" w:eastAsia="en-US" w:bidi="ar-SA"/>
      </w:rPr>
    </w:lvl>
    <w:lvl w:ilvl="3">
      <w:numFmt w:val="bullet"/>
      <w:lvlText w:val="•"/>
      <w:lvlJc w:val="left"/>
      <w:pPr>
        <w:ind w:left="2080" w:hanging="1440"/>
      </w:pPr>
      <w:rPr>
        <w:rFonts w:hint="default"/>
        <w:lang w:val="vi" w:eastAsia="en-US" w:bidi="ar-SA"/>
      </w:rPr>
    </w:lvl>
    <w:lvl w:ilvl="4">
      <w:numFmt w:val="bullet"/>
      <w:lvlText w:val="•"/>
      <w:lvlJc w:val="left"/>
      <w:pPr>
        <w:ind w:left="3320" w:hanging="1440"/>
      </w:pPr>
      <w:rPr>
        <w:rFonts w:hint="default"/>
        <w:lang w:val="vi" w:eastAsia="en-US" w:bidi="ar-SA"/>
      </w:rPr>
    </w:lvl>
    <w:lvl w:ilvl="5">
      <w:numFmt w:val="bullet"/>
      <w:lvlText w:val="•"/>
      <w:lvlJc w:val="left"/>
      <w:pPr>
        <w:ind w:left="4560" w:hanging="1440"/>
      </w:pPr>
      <w:rPr>
        <w:rFonts w:hint="default"/>
        <w:lang w:val="vi" w:eastAsia="en-US" w:bidi="ar-SA"/>
      </w:rPr>
    </w:lvl>
    <w:lvl w:ilvl="6">
      <w:numFmt w:val="bullet"/>
      <w:lvlText w:val="•"/>
      <w:lvlJc w:val="left"/>
      <w:pPr>
        <w:ind w:left="5800" w:hanging="1440"/>
      </w:pPr>
      <w:rPr>
        <w:rFonts w:hint="default"/>
        <w:lang w:val="vi" w:eastAsia="en-US" w:bidi="ar-SA"/>
      </w:rPr>
    </w:lvl>
    <w:lvl w:ilvl="7">
      <w:numFmt w:val="bullet"/>
      <w:lvlText w:val="•"/>
      <w:lvlJc w:val="left"/>
      <w:pPr>
        <w:ind w:left="7040" w:hanging="1440"/>
      </w:pPr>
      <w:rPr>
        <w:rFonts w:hint="default"/>
        <w:lang w:val="vi" w:eastAsia="en-US" w:bidi="ar-SA"/>
      </w:rPr>
    </w:lvl>
    <w:lvl w:ilvl="8">
      <w:numFmt w:val="bullet"/>
      <w:lvlText w:val="•"/>
      <w:lvlJc w:val="left"/>
      <w:pPr>
        <w:ind w:left="8280" w:hanging="1440"/>
      </w:pPr>
      <w:rPr>
        <w:rFonts w:hint="default"/>
        <w:lang w:val="vi" w:eastAsia="en-US" w:bidi="ar-SA"/>
      </w:rPr>
    </w:lvl>
  </w:abstractNum>
  <w:abstractNum w:abstractNumId="1" w15:restartNumberingAfterBreak="0">
    <w:nsid w:val="0053208E"/>
    <w:multiLevelType w:val="multilevel"/>
    <w:tmpl w:val="0053208E"/>
    <w:lvl w:ilvl="0">
      <w:start w:val="1"/>
      <w:numFmt w:val="decimal"/>
      <w:lvlText w:val="%1."/>
      <w:lvlJc w:val="left"/>
      <w:pPr>
        <w:ind w:left="964" w:hanging="325"/>
        <w:jc w:val="left"/>
      </w:pPr>
      <w:rPr>
        <w:rFonts w:ascii="Verdana" w:eastAsia="Verdana" w:hAnsi="Verdana" w:cs="Verdana" w:hint="default"/>
        <w:w w:val="100"/>
        <w:sz w:val="24"/>
        <w:szCs w:val="24"/>
        <w:lang w:val="vi" w:eastAsia="en-US" w:bidi="ar-SA"/>
      </w:rPr>
    </w:lvl>
    <w:lvl w:ilvl="1">
      <w:start w:val="1"/>
      <w:numFmt w:val="decimal"/>
      <w:lvlText w:val="%1.%2."/>
      <w:lvlJc w:val="left"/>
      <w:pPr>
        <w:ind w:left="1429" w:hanging="565"/>
        <w:jc w:val="left"/>
      </w:pPr>
      <w:rPr>
        <w:rFonts w:ascii="Verdana" w:eastAsia="Verdana" w:hAnsi="Verdana" w:cs="Verdana" w:hint="default"/>
        <w:w w:val="100"/>
        <w:sz w:val="24"/>
        <w:szCs w:val="24"/>
        <w:lang w:val="vi" w:eastAsia="en-US" w:bidi="ar-SA"/>
      </w:rPr>
    </w:lvl>
    <w:lvl w:ilvl="2">
      <w:start w:val="1"/>
      <w:numFmt w:val="decimal"/>
      <w:lvlText w:val="%1.%2.%3."/>
      <w:lvlJc w:val="left"/>
      <w:pPr>
        <w:ind w:left="1879" w:hanging="805"/>
        <w:jc w:val="left"/>
      </w:pPr>
      <w:rPr>
        <w:rFonts w:ascii="Verdana" w:eastAsia="Verdana" w:hAnsi="Verdana" w:cs="Verdana" w:hint="default"/>
        <w:spacing w:val="-5"/>
        <w:w w:val="100"/>
        <w:sz w:val="24"/>
        <w:szCs w:val="24"/>
        <w:lang w:val="vi" w:eastAsia="en-US" w:bidi="ar-SA"/>
      </w:rPr>
    </w:lvl>
    <w:lvl w:ilvl="3">
      <w:numFmt w:val="bullet"/>
      <w:lvlText w:val="•"/>
      <w:lvlJc w:val="left"/>
      <w:pPr>
        <w:ind w:left="1880" w:hanging="805"/>
      </w:pPr>
      <w:rPr>
        <w:rFonts w:hint="default"/>
        <w:lang w:val="vi" w:eastAsia="en-US" w:bidi="ar-SA"/>
      </w:rPr>
    </w:lvl>
    <w:lvl w:ilvl="4">
      <w:numFmt w:val="bullet"/>
      <w:lvlText w:val="•"/>
      <w:lvlJc w:val="left"/>
      <w:pPr>
        <w:ind w:left="3148" w:hanging="805"/>
      </w:pPr>
      <w:rPr>
        <w:rFonts w:hint="default"/>
        <w:lang w:val="vi" w:eastAsia="en-US" w:bidi="ar-SA"/>
      </w:rPr>
    </w:lvl>
    <w:lvl w:ilvl="5">
      <w:numFmt w:val="bullet"/>
      <w:lvlText w:val="•"/>
      <w:lvlJc w:val="left"/>
      <w:pPr>
        <w:ind w:left="4417" w:hanging="805"/>
      </w:pPr>
      <w:rPr>
        <w:rFonts w:hint="default"/>
        <w:lang w:val="vi" w:eastAsia="en-US" w:bidi="ar-SA"/>
      </w:rPr>
    </w:lvl>
    <w:lvl w:ilvl="6">
      <w:numFmt w:val="bullet"/>
      <w:lvlText w:val="•"/>
      <w:lvlJc w:val="left"/>
      <w:pPr>
        <w:ind w:left="5685" w:hanging="805"/>
      </w:pPr>
      <w:rPr>
        <w:rFonts w:hint="default"/>
        <w:lang w:val="vi" w:eastAsia="en-US" w:bidi="ar-SA"/>
      </w:rPr>
    </w:lvl>
    <w:lvl w:ilvl="7">
      <w:numFmt w:val="bullet"/>
      <w:lvlText w:val="•"/>
      <w:lvlJc w:val="left"/>
      <w:pPr>
        <w:ind w:left="6954" w:hanging="805"/>
      </w:pPr>
      <w:rPr>
        <w:rFonts w:hint="default"/>
        <w:lang w:val="vi" w:eastAsia="en-US" w:bidi="ar-SA"/>
      </w:rPr>
    </w:lvl>
    <w:lvl w:ilvl="8">
      <w:numFmt w:val="bullet"/>
      <w:lvlText w:val="•"/>
      <w:lvlJc w:val="left"/>
      <w:pPr>
        <w:ind w:left="8222" w:hanging="805"/>
      </w:pPr>
      <w:rPr>
        <w:rFonts w:hint="default"/>
        <w:lang w:val="vi" w:eastAsia="en-US" w:bidi="ar-SA"/>
      </w:rPr>
    </w:lvl>
  </w:abstractNum>
  <w:abstractNum w:abstractNumId="2" w15:restartNumberingAfterBreak="0">
    <w:nsid w:val="59ADCABA"/>
    <w:multiLevelType w:val="multilevel"/>
    <w:tmpl w:val="59ADCABA"/>
    <w:lvl w:ilvl="0">
      <w:numFmt w:val="bullet"/>
      <w:lvlText w:val="-"/>
      <w:lvlJc w:val="left"/>
      <w:pPr>
        <w:ind w:left="640" w:hanging="209"/>
      </w:pPr>
      <w:rPr>
        <w:rFonts w:ascii="Verdana" w:eastAsia="Verdana" w:hAnsi="Verdana" w:cs="Verdana" w:hint="default"/>
        <w:w w:val="100"/>
        <w:sz w:val="24"/>
        <w:szCs w:val="24"/>
        <w:lang w:val="vi" w:eastAsia="en-US" w:bidi="ar-SA"/>
      </w:rPr>
    </w:lvl>
    <w:lvl w:ilvl="1">
      <w:numFmt w:val="bullet"/>
      <w:lvlText w:val="•"/>
      <w:lvlJc w:val="left"/>
      <w:pPr>
        <w:ind w:left="1652" w:hanging="209"/>
      </w:pPr>
      <w:rPr>
        <w:rFonts w:hint="default"/>
        <w:lang w:val="vi" w:eastAsia="en-US" w:bidi="ar-SA"/>
      </w:rPr>
    </w:lvl>
    <w:lvl w:ilvl="2">
      <w:numFmt w:val="bullet"/>
      <w:lvlText w:val="•"/>
      <w:lvlJc w:val="left"/>
      <w:pPr>
        <w:ind w:left="2664" w:hanging="209"/>
      </w:pPr>
      <w:rPr>
        <w:rFonts w:hint="default"/>
        <w:lang w:val="vi" w:eastAsia="en-US" w:bidi="ar-SA"/>
      </w:rPr>
    </w:lvl>
    <w:lvl w:ilvl="3">
      <w:numFmt w:val="bullet"/>
      <w:lvlText w:val="•"/>
      <w:lvlJc w:val="left"/>
      <w:pPr>
        <w:ind w:left="3676" w:hanging="209"/>
      </w:pPr>
      <w:rPr>
        <w:rFonts w:hint="default"/>
        <w:lang w:val="vi" w:eastAsia="en-US" w:bidi="ar-SA"/>
      </w:rPr>
    </w:lvl>
    <w:lvl w:ilvl="4">
      <w:numFmt w:val="bullet"/>
      <w:lvlText w:val="•"/>
      <w:lvlJc w:val="left"/>
      <w:pPr>
        <w:ind w:left="4688" w:hanging="209"/>
      </w:pPr>
      <w:rPr>
        <w:rFonts w:hint="default"/>
        <w:lang w:val="vi" w:eastAsia="en-US" w:bidi="ar-SA"/>
      </w:rPr>
    </w:lvl>
    <w:lvl w:ilvl="5">
      <w:numFmt w:val="bullet"/>
      <w:lvlText w:val="•"/>
      <w:lvlJc w:val="left"/>
      <w:pPr>
        <w:ind w:left="5700" w:hanging="209"/>
      </w:pPr>
      <w:rPr>
        <w:rFonts w:hint="default"/>
        <w:lang w:val="vi" w:eastAsia="en-US" w:bidi="ar-SA"/>
      </w:rPr>
    </w:lvl>
    <w:lvl w:ilvl="6">
      <w:numFmt w:val="bullet"/>
      <w:lvlText w:val="•"/>
      <w:lvlJc w:val="left"/>
      <w:pPr>
        <w:ind w:left="6712" w:hanging="209"/>
      </w:pPr>
      <w:rPr>
        <w:rFonts w:hint="default"/>
        <w:lang w:val="vi" w:eastAsia="en-US" w:bidi="ar-SA"/>
      </w:rPr>
    </w:lvl>
    <w:lvl w:ilvl="7">
      <w:numFmt w:val="bullet"/>
      <w:lvlText w:val="•"/>
      <w:lvlJc w:val="left"/>
      <w:pPr>
        <w:ind w:left="7724" w:hanging="209"/>
      </w:pPr>
      <w:rPr>
        <w:rFonts w:hint="default"/>
        <w:lang w:val="vi" w:eastAsia="en-US" w:bidi="ar-SA"/>
      </w:rPr>
    </w:lvl>
    <w:lvl w:ilvl="8">
      <w:numFmt w:val="bullet"/>
      <w:lvlText w:val="•"/>
      <w:lvlJc w:val="left"/>
      <w:pPr>
        <w:ind w:left="8736" w:hanging="209"/>
      </w:pPr>
      <w:rPr>
        <w:rFonts w:hint="default"/>
        <w:lang w:val="vi" w:eastAsia="en-US" w:bidi="ar-SA"/>
      </w:rPr>
    </w:lvl>
  </w:abstractNum>
  <w:num w:numId="1" w16cid:durableId="1857646058">
    <w:abstractNumId w:val="1"/>
  </w:num>
  <w:num w:numId="2" w16cid:durableId="485781516">
    <w:abstractNumId w:val="0"/>
  </w:num>
  <w:num w:numId="3" w16cid:durableId="17660721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drawingGridHorizontalSpacing w:val="110"/>
  <w:displayHorizontalDrawingGridEvery w:val="2"/>
  <w:characterSpacingControl w:val="doNotCompress"/>
  <w:hdrShapeDefaults>
    <o:shapedefaults v:ext="edit" spidmax="2063" fillcolor="white">
      <v:fill color="white"/>
    </o:shapedefaults>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430A1A"/>
    <w:rsid w:val="0021104C"/>
    <w:rsid w:val="00430A1A"/>
    <w:rsid w:val="00510DB5"/>
    <w:rsid w:val="00722FE0"/>
    <w:rsid w:val="007D6FD1"/>
    <w:rsid w:val="007F7D2D"/>
    <w:rsid w:val="00A47B73"/>
    <w:rsid w:val="00BF0140"/>
    <w:rsid w:val="00D756AC"/>
    <w:rsid w:val="00E402A5"/>
    <w:rsid w:val="00E566A1"/>
    <w:rsid w:val="00EA0F48"/>
    <w:rsid w:val="09386807"/>
    <w:rsid w:val="3A437DCE"/>
    <w:rsid w:val="44A51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63" fillcolor="white">
      <v:fill color="white"/>
    </o:shapedefaults>
    <o:shapelayout v:ext="edit">
      <o:idmap v:ext="edit" data="2"/>
    </o:shapelayout>
  </w:shapeDefaults>
  <w:decimalSymbol w:val="."/>
  <w:listSeparator w:val=","/>
  <w14:docId w14:val="13178A30"/>
  <w15:docId w15:val="{1B6ABF0B-510C-4F3B-AC39-CF1039482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toc 4" w:uiPriority="1" w:qFormat="1"/>
    <w:lsdException w:name="header" w:uiPriority="99"/>
    <w:lsdException w:name="footer" w:uiPriority="99"/>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Verdana" w:eastAsia="Verdana" w:hAnsi="Verdana" w:cs="Verdana"/>
      <w:sz w:val="22"/>
      <w:szCs w:val="22"/>
      <w:lang w:val="vi"/>
    </w:rPr>
  </w:style>
  <w:style w:type="paragraph" w:styleId="Heading1">
    <w:name w:val="heading 1"/>
    <w:basedOn w:val="Normal"/>
    <w:next w:val="Normal"/>
    <w:uiPriority w:val="1"/>
    <w:qFormat/>
    <w:pPr>
      <w:spacing w:before="269"/>
      <w:ind w:left="1284" w:right="1426"/>
      <w:jc w:val="center"/>
      <w:outlineLvl w:val="0"/>
    </w:pPr>
    <w:rPr>
      <w:b/>
      <w:bCs/>
      <w:sz w:val="40"/>
      <w:szCs w:val="40"/>
    </w:rPr>
  </w:style>
  <w:style w:type="paragraph" w:styleId="Heading2">
    <w:name w:val="heading 2"/>
    <w:basedOn w:val="Normal"/>
    <w:next w:val="Normal"/>
    <w:uiPriority w:val="1"/>
    <w:qFormat/>
    <w:pPr>
      <w:spacing w:before="100"/>
      <w:ind w:left="1075" w:hanging="435"/>
      <w:outlineLvl w:val="1"/>
    </w:pPr>
    <w:rPr>
      <w:sz w:val="32"/>
      <w:szCs w:val="32"/>
    </w:rPr>
  </w:style>
  <w:style w:type="paragraph" w:styleId="Heading3">
    <w:name w:val="heading 3"/>
    <w:basedOn w:val="Normal"/>
    <w:next w:val="Normal"/>
    <w:uiPriority w:val="1"/>
    <w:qFormat/>
    <w:pPr>
      <w:spacing w:before="100"/>
      <w:ind w:left="1360" w:hanging="720"/>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paragraph" w:styleId="TOC1">
    <w:name w:val="toc 1"/>
    <w:basedOn w:val="Normal"/>
    <w:next w:val="Normal"/>
    <w:uiPriority w:val="1"/>
    <w:qFormat/>
    <w:pPr>
      <w:spacing w:before="173"/>
      <w:ind w:left="640"/>
    </w:pPr>
    <w:rPr>
      <w:b/>
      <w:bCs/>
      <w:sz w:val="24"/>
      <w:szCs w:val="24"/>
    </w:rPr>
  </w:style>
  <w:style w:type="paragraph" w:styleId="TOC2">
    <w:name w:val="toc 2"/>
    <w:basedOn w:val="Normal"/>
    <w:next w:val="Normal"/>
    <w:uiPriority w:val="1"/>
    <w:qFormat/>
    <w:pPr>
      <w:spacing w:before="173"/>
      <w:ind w:left="964" w:hanging="325"/>
    </w:pPr>
    <w:rPr>
      <w:sz w:val="24"/>
      <w:szCs w:val="24"/>
    </w:rPr>
  </w:style>
  <w:style w:type="paragraph" w:styleId="TOC3">
    <w:name w:val="toc 3"/>
    <w:basedOn w:val="Normal"/>
    <w:next w:val="Normal"/>
    <w:uiPriority w:val="1"/>
    <w:qFormat/>
    <w:pPr>
      <w:spacing w:before="173"/>
      <w:ind w:left="1429" w:hanging="565"/>
    </w:pPr>
    <w:rPr>
      <w:sz w:val="24"/>
      <w:szCs w:val="24"/>
    </w:rPr>
  </w:style>
  <w:style w:type="paragraph" w:styleId="TOC4">
    <w:name w:val="toc 4"/>
    <w:basedOn w:val="Normal"/>
    <w:next w:val="Normal"/>
    <w:uiPriority w:val="1"/>
    <w:qFormat/>
    <w:pPr>
      <w:spacing w:before="173"/>
      <w:ind w:left="1639" w:hanging="565"/>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73"/>
      <w:ind w:left="1360" w:hanging="565"/>
    </w:pPr>
  </w:style>
  <w:style w:type="paragraph" w:customStyle="1" w:styleId="TableParagraph">
    <w:name w:val="Table Paragraph"/>
    <w:basedOn w:val="Normal"/>
    <w:uiPriority w:val="1"/>
    <w:qFormat/>
    <w:pPr>
      <w:ind w:left="112"/>
    </w:pPr>
  </w:style>
  <w:style w:type="character" w:customStyle="1" w:styleId="HeaderChar">
    <w:name w:val="Header Char"/>
    <w:link w:val="Header"/>
    <w:uiPriority w:val="99"/>
    <w:rsid w:val="00D756AC"/>
    <w:rPr>
      <w:rFonts w:ascii="Verdana" w:eastAsia="Verdana" w:hAnsi="Verdana" w:cs="Verdana"/>
      <w:sz w:val="18"/>
      <w:szCs w:val="18"/>
      <w:lang w:val="vi"/>
    </w:rPr>
  </w:style>
  <w:style w:type="character" w:customStyle="1" w:styleId="FooterChar">
    <w:name w:val="Footer Char"/>
    <w:link w:val="Footer"/>
    <w:uiPriority w:val="99"/>
    <w:rsid w:val="00D756AC"/>
    <w:rPr>
      <w:rFonts w:ascii="Verdana" w:eastAsia="Verdana" w:hAnsi="Verdana" w:cs="Verdana"/>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c-sharpcorner.com/" TargetMode="External"/><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www.c-sharpcorner.com/" TargetMode="Externa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1030"/>
    <customShpInfo spid="_x0000_s1031"/>
    <customShpInfo spid="_x0000_s1029"/>
  </customShpExts>
</s:customData>
</file>

<file path=customXml/itemProps1.xml><?xml version="1.0" encoding="utf-8"?>
<ds:datastoreItem xmlns:ds="http://schemas.openxmlformats.org/officeDocument/2006/customXml" ds:itemID="{9B96A7E0-C669-4288-B41F-3458498FAAE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64</Pages>
  <Words>3054</Words>
  <Characters>17414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NEIL</dc:creator>
  <cp:lastModifiedBy>DANH TRANG</cp:lastModifiedBy>
  <cp:revision>6</cp:revision>
  <cp:lastPrinted>2026-08-09T03:12:00Z</cp:lastPrinted>
  <dcterms:created xsi:type="dcterms:W3CDTF">2021-10-11T07:15:00Z</dcterms:created>
  <dcterms:modified xsi:type="dcterms:W3CDTF">2026-08-09T03:12:00Z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2021-10-11T00:00:00Z</vt:filetime>
  </property>
  <property fmtid="{D5CDD505-2E9C-101B-9397-08002B2CF9AE}" pid="3" name="Creator">
    <vt:lpwstr>Mozilla/5.0 (Windows NT 10.0; Win64; x64) AppleWebKit/537.36 (KHTML, like Gecko) Chrome/94.0.4606.71 Safari/537.36</vt:lpwstr>
  </property>
  <property fmtid="{D5CDD505-2E9C-101B-9397-08002B2CF9AE}" pid="4" name="LastSaved">
    <vt:filetime>2021-10-11T00:00:00Z</vt:filetime>
  </property>
  <property fmtid="{D5CDD505-2E9C-101B-9397-08002B2CF9AE}" pid="5" name="KSOProductBuildVer">
    <vt:lpwstr>1033-11.2.0.11417</vt:lpwstr>
  </property>
  <property fmtid="{D5CDD505-2E9C-101B-9397-08002B2CF9AE}" pid="6" name="ICV">
    <vt:lpwstr>044A79A1CB4443AE9B392F0B078A02CC</vt:lpwstr>
  </property>
</Properties>
</file>